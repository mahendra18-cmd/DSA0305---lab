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E0ADF">
      <w:pPr>
        <w:pStyle w:val="3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7C697749">
      <w:pPr>
        <w:spacing w:before="1" w:line="253" w:lineRule="exact"/>
        <w:ind w:left="4" w:right="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25C63ADD">
      <w:pPr>
        <w:spacing w:before="0" w:line="276" w:lineRule="exact"/>
        <w:ind w:left="4" w:right="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 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ANALYTICAL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SOLVING</w:t>
      </w:r>
    </w:p>
    <w:p w14:paraId="6EF00134">
      <w:pPr>
        <w:pStyle w:val="7"/>
        <w:spacing w:before="7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210185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6.55pt;height:0.75pt;width:507pt;mso-position-horizontal-relative:page;mso-wrap-distance-bottom:0pt;mso-wrap-distance-top:0pt;z-index:-251654144;mso-width-relative:page;mso-height-relative:page;" fillcolor="#1F4E79" filled="t" stroked="f" coordsize="6438900,9525" o:gfxdata="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ZH+&#10;zNYAAAAKAQAADwAAAAAAAAABACAAAAAiAAAAZHJzL2Rvd25yZXYueG1sUEsBAhQAFAAAAAgAh07i&#10;QNthPV8kAgAA3AQAAA4AAAAAAAAAAQAgAAAAJQEAAGRycy9lMm9Eb2MueG1sUEsFBgAAAAAGAAYA&#10;WQEAALsFAAAAAA=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841D25">
      <w:pPr>
        <w:pStyle w:val="7"/>
        <w:spacing w:before="130"/>
        <w:rPr>
          <w:rFonts w:ascii="Arial"/>
          <w:b/>
          <w:sz w:val="20"/>
        </w:rPr>
      </w:pPr>
    </w:p>
    <w:tbl>
      <w:tblPr>
        <w:tblStyle w:val="6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1403FF6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72963129">
            <w:pPr>
              <w:pStyle w:val="10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9902676">
            <w:pPr>
              <w:pStyle w:val="10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55D152E5">
            <w:pPr>
              <w:pStyle w:val="10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11930A9">
            <w:pPr>
              <w:pStyle w:val="10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14:paraId="6C97A13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1F4B7913">
            <w:pPr>
              <w:pStyle w:val="10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81BCCB6">
            <w:pPr>
              <w:pStyle w:val="10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 w14:paraId="744E5575">
            <w:pPr>
              <w:pStyle w:val="10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0A91833">
            <w:pPr>
              <w:pStyle w:val="10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ANALYTICAL PROBLEM SOLVING</w:t>
            </w:r>
          </w:p>
        </w:tc>
      </w:tr>
      <w:tr w14:paraId="1D17E73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69ADD51A">
            <w:pPr>
              <w:pStyle w:val="10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74824D7">
            <w:pPr>
              <w:pStyle w:val="10"/>
              <w:spacing w:before="80"/>
              <w:ind w:left="120"/>
              <w:rPr>
                <w:sz w:val="18"/>
              </w:rPr>
            </w:pPr>
            <w:r>
              <w:rPr>
                <w:sz w:val="18"/>
              </w:rPr>
              <w:t>50%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F172DBD">
            <w:pPr>
              <w:pStyle w:val="10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32EEBD18">
            <w:pPr>
              <w:pStyle w:val="10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14:paraId="64D0908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00" w:type="dxa"/>
            <w:shd w:val="clear" w:color="auto" w:fill="D5E3EF"/>
          </w:tcPr>
          <w:p w14:paraId="0A3DC870">
            <w:pPr>
              <w:pStyle w:val="10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2889FD8D">
            <w:pPr>
              <w:pStyle w:val="10"/>
              <w:spacing w:before="69"/>
              <w:ind w:left="120" w:right="26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analyse morphological methods. (BL-3)</w:t>
            </w:r>
          </w:p>
        </w:tc>
      </w:tr>
      <w:tr w14:paraId="01920C9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245B3CFB">
            <w:pPr>
              <w:pStyle w:val="10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1AD4D14">
            <w:pPr>
              <w:pStyle w:val="10"/>
              <w:spacing w:before="71"/>
              <w:ind w:left="120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P Mahendra Reddy</w:t>
            </w:r>
          </w:p>
        </w:tc>
        <w:tc>
          <w:tcPr>
            <w:tcW w:w="1800" w:type="dxa"/>
            <w:shd w:val="clear" w:color="auto" w:fill="D5E3EF"/>
          </w:tcPr>
          <w:p w14:paraId="2B75AE4E">
            <w:pPr>
              <w:pStyle w:val="10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C5C9252">
            <w:pPr>
              <w:pStyle w:val="10"/>
              <w:spacing w:before="71"/>
              <w:ind w:left="121"/>
              <w:rPr>
                <w:rFonts w:hint="default"/>
                <w:sz w:val="20"/>
                <w:lang w:val="en-US"/>
              </w:rPr>
            </w:pPr>
            <w:r>
              <w:rPr>
                <w:spacing w:val="-2"/>
                <w:sz w:val="20"/>
              </w:rPr>
              <w:t>19242</w:t>
            </w:r>
            <w:r>
              <w:rPr>
                <w:rFonts w:hint="default"/>
                <w:spacing w:val="-2"/>
                <w:sz w:val="20"/>
                <w:lang w:val="en-US"/>
              </w:rPr>
              <w:t>5261</w:t>
            </w:r>
          </w:p>
        </w:tc>
      </w:tr>
      <w:tr w14:paraId="7C459E9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449333F3">
            <w:pPr>
              <w:pStyle w:val="10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7CB2209">
            <w:pPr>
              <w:pStyle w:val="10"/>
              <w:spacing w:before="69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2AE60743">
            <w:pPr>
              <w:pStyle w:val="10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30ADC06">
            <w:pPr>
              <w:pStyle w:val="10"/>
              <w:spacing w:before="69"/>
              <w:ind w:left="121"/>
              <w:rPr>
                <w:sz w:val="20"/>
              </w:rPr>
            </w:pPr>
            <w:r>
              <w:rPr>
                <w:rFonts w:hint="default"/>
                <w:spacing w:val="-2"/>
                <w:sz w:val="20"/>
                <w:lang w:val="en-US"/>
              </w:rPr>
              <w:t>06</w:t>
            </w:r>
            <w:r>
              <w:rPr>
                <w:spacing w:val="-2"/>
                <w:sz w:val="20"/>
              </w:rPr>
              <w:t>/08/2026</w:t>
            </w:r>
          </w:p>
        </w:tc>
      </w:tr>
    </w:tbl>
    <w:p w14:paraId="1FA57ADF">
      <w:pPr>
        <w:pStyle w:val="7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7484B0">
                            <w:pPr>
                              <w:spacing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4735A9E">
                            <w:pPr>
                              <w:tabs>
                                <w:tab w:val="left" w:pos="1699"/>
                                <w:tab w:val="left" w:pos="3894"/>
                              </w:tabs>
                              <w:spacing w:before="0"/>
                              <w:ind w:left="194" w:right="321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hint="default" w:ascii="Arial"/>
                                <w:b/>
                                <w:bCs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>P Mahendra Reddy (192425261)</w:t>
                            </w:r>
                            <w:r>
                              <w:rPr>
                                <w:rFonts w:hint="default" w:ascii="Arial"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have adhered to the guidelines specified for this assessment. I understand that any violation of academic integrity rules will result in disciplinary action.</w:t>
                            </w:r>
                          </w:p>
                          <w:p w14:paraId="4862E698">
                            <w:pPr>
                              <w:tabs>
                                <w:tab w:val="left" w:pos="3041"/>
                                <w:tab w:val="left" w:pos="5735"/>
                              </w:tabs>
                              <w:spacing w:before="58"/>
                              <w:ind w:left="194" w:right="0" w:firstLine="0"/>
                              <w:jc w:val="left"/>
                              <w:rPr>
                                <w:rFonts w:hint="default"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P. Mahendra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4pt;height:66.4pt;width:504.1pt;mso-position-horizontal-relative:page;mso-wrap-distance-bottom:0pt;mso-wrap-distance-top:0pt;z-index:-251654144;mso-width-relative:page;mso-height-relative:page;" fillcolor="#FFF8E6" filled="t" stroked="t" coordsize="21600,21600" o:gfxdata="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OpxGPZAAAACwEAAA8AAAAAAAAAAQAgAAAAIgAAAGRycy9kb3ducmV2LnhtbFBLAQIU&#10;ABQAAAAIAIdO4kAfzG5w8gEAAAsEAAAOAAAAAAAAAAEAIAAAACgBAABkcnMvZTJvRG9jLnhtbFBL&#10;BQYAAAAABgAGAFkBAACMBQAAAAA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687484B0">
                      <w:pPr>
                        <w:spacing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4735A9E">
                      <w:pPr>
                        <w:tabs>
                          <w:tab w:val="left" w:pos="1699"/>
                          <w:tab w:val="left" w:pos="3894"/>
                        </w:tabs>
                        <w:spacing w:before="0"/>
                        <w:ind w:left="194" w:right="321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hint="default" w:ascii="Arial"/>
                          <w:b/>
                          <w:bCs/>
                          <w:i/>
                          <w:color w:val="000000"/>
                          <w:sz w:val="18"/>
                          <w:lang w:val="en-US"/>
                        </w:rPr>
                        <w:t>P Mahendra Reddy (192425261)</w:t>
                      </w:r>
                      <w:r>
                        <w:rPr>
                          <w:rFonts w:hint="default" w:ascii="Arial"/>
                          <w:i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have adhered to the guidelines specified for this assessment. I understand that any violation of academic integrity rules will result in disciplinary action.</w:t>
                      </w:r>
                    </w:p>
                    <w:p w14:paraId="4862E698">
                      <w:pPr>
                        <w:tabs>
                          <w:tab w:val="left" w:pos="3041"/>
                          <w:tab w:val="left" w:pos="5735"/>
                        </w:tabs>
                        <w:spacing w:before="58"/>
                        <w:ind w:left="194" w:right="0" w:firstLine="0"/>
                        <w:jc w:val="left"/>
                        <w:rPr>
                          <w:rFonts w:hint="default" w:ascii="Arial MT"/>
                          <w:color w:val="000000"/>
                          <w:sz w:val="18"/>
                          <w:lang w:val="en-US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P. Mahendra Reddy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1209675</wp:posOffset>
                </wp:positionV>
                <wp:extent cx="6402070" cy="93599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9359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13D4BE"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BA887F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1545C15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five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006DC1C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4" w:line="235" w:lineRule="auto"/>
                              <w:ind w:left="914" w:right="957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674563A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.2pt;margin-top:95.25pt;height:73.7pt;width:504.1pt;mso-position-horizontal-relative:page;mso-wrap-distance-bottom:0pt;mso-wrap-distance-top:0pt;z-index:-251653120;mso-width-relative:page;mso-height-relative:page;" fillcolor="#FFF3CD" filled="t" stroked="t" coordsize="21600,21600" o:gfxdata="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PsHEbcAAAADAEAAA8AAAAAAAAAAQAgAAAAIgAAAGRycy9kb3ducmV2LnhtbFBL&#10;AQIUABQAAAAIAIdO4kDhrNz+8gEAAAsEAAAOAAAAAAAAAAEAIAAAACsBAABkcnMvZTJvRG9jLnht&#10;bFBLBQYAAAAABgAGAFkBAACPBQAAAAA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6513D4BE"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0BA887F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1545C15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five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006DC1C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4" w:line="235" w:lineRule="auto"/>
                        <w:ind w:left="914" w:right="957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674563A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74E4C2B">
      <w:pPr>
        <w:pStyle w:val="7"/>
        <w:spacing w:before="31"/>
        <w:rPr>
          <w:rFonts w:ascii="Arial"/>
          <w:b/>
          <w:sz w:val="20"/>
        </w:rPr>
      </w:pPr>
    </w:p>
    <w:p w14:paraId="0AECE3CD">
      <w:pPr>
        <w:pStyle w:val="7"/>
        <w:spacing w:before="48" w:after="1"/>
        <w:rPr>
          <w:rFonts w:ascii="Arial"/>
          <w:b/>
          <w:sz w:val="20"/>
        </w:rPr>
      </w:pPr>
    </w:p>
    <w:tbl>
      <w:tblPr>
        <w:tblStyle w:val="6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1"/>
        <w:gridCol w:w="5130"/>
        <w:gridCol w:w="852"/>
      </w:tblGrid>
      <w:tr w14:paraId="222F7EA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4081" w:type="dxa"/>
            <w:tcBorders>
              <w:top w:val="nil"/>
              <w:bottom w:val="nil"/>
            </w:tcBorders>
            <w:shd w:val="clear" w:color="auto" w:fill="1F4E79"/>
          </w:tcPr>
          <w:p w14:paraId="19BF5702">
            <w:pPr>
              <w:pStyle w:val="10"/>
              <w:spacing w:before="90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tcBorders>
              <w:top w:val="nil"/>
              <w:bottom w:val="nil"/>
            </w:tcBorders>
            <w:shd w:val="clear" w:color="auto" w:fill="1F4E79"/>
          </w:tcPr>
          <w:p w14:paraId="413AFFF2">
            <w:pPr>
              <w:pStyle w:val="10"/>
              <w:spacing w:before="90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2" w:type="dxa"/>
            <w:tcBorders>
              <w:top w:val="nil"/>
              <w:bottom w:val="nil"/>
            </w:tcBorders>
            <w:shd w:val="clear" w:color="auto" w:fill="1F4E79"/>
          </w:tcPr>
          <w:p w14:paraId="3A186F85">
            <w:pPr>
              <w:pStyle w:val="10"/>
              <w:spacing w:before="90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14:paraId="198A5E2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4081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1E66210D">
            <w:pPr>
              <w:pStyle w:val="10"/>
              <w:spacing w:before="64"/>
              <w:ind w:left="119" w:right="11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Speech </w:t>
            </w:r>
            <w:r>
              <w:rPr>
                <w:spacing w:val="-2"/>
                <w:sz w:val="20"/>
              </w:rPr>
              <w:t>Tagging</w:t>
            </w:r>
          </w:p>
        </w:tc>
        <w:tc>
          <w:tcPr>
            <w:tcW w:w="5130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3D407CD">
            <w:pPr>
              <w:pStyle w:val="10"/>
              <w:spacing w:before="64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decomposition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connected,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connecting, and connection; identification of roots, suffixes, inflectional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derivational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normalization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 document indexing.</w:t>
            </w:r>
          </w:p>
        </w:tc>
        <w:tc>
          <w:tcPr>
            <w:tcW w:w="852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6B26AE7">
            <w:pPr>
              <w:pStyle w:val="10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14:paraId="5767B2A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2C7D9831">
            <w:pPr>
              <w:pStyle w:val="10"/>
              <w:spacing w:before="69"/>
              <w:ind w:left="119" w:right="11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Tagsets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English, Rule-Based Part of Speech Tagging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5AF03D09">
            <w:pPr>
              <w:pStyle w:val="10"/>
              <w:spacing w:before="69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2D30763">
            <w:pPr>
              <w:pStyle w:val="10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14:paraId="194A4D5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5305A9DB">
            <w:pPr>
              <w:pStyle w:val="10"/>
              <w:spacing w:before="69"/>
              <w:ind w:left="119" w:right="115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Tagging, English Word Classes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0E4B7DE">
            <w:pPr>
              <w:pStyle w:val="10"/>
              <w:spacing w:before="69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B6276FD">
            <w:pPr>
              <w:pStyle w:val="10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14:paraId="542DF0A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522F8639">
            <w:pPr>
              <w:pStyle w:val="10"/>
              <w:spacing w:before="69"/>
              <w:ind w:left="119" w:right="238"/>
              <w:rPr>
                <w:sz w:val="20"/>
              </w:rPr>
            </w:pPr>
            <w:r>
              <w:rPr>
                <w:sz w:val="20"/>
              </w:rPr>
              <w:t>Finite-State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Rule-Based Part of Speech Tagging, Transformation-Based Tagging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91BA33A">
            <w:pPr>
              <w:pStyle w:val="10"/>
              <w:spacing w:before="69"/>
              <w:ind w:left="119" w:right="114"/>
              <w:jc w:val="both"/>
              <w:rPr>
                <w:sz w:val="20"/>
              </w:rPr>
            </w:pPr>
            <w:r>
              <w:rPr>
                <w:sz w:val="20"/>
              </w:rPr>
              <w:t>Finite-state parsing of writes, writing, and written; modeling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irregular verb inflections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root </w:t>
            </w:r>
            <w:r>
              <w:rPr>
                <w:spacing w:val="-2"/>
                <w:sz w:val="20"/>
              </w:rPr>
              <w:t>normalization.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F4F15F6">
            <w:pPr>
              <w:pStyle w:val="10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14:paraId="6C1F127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19ADCF87">
            <w:pPr>
              <w:pStyle w:val="10"/>
              <w:spacing w:before="69"/>
              <w:ind w:left="119" w:right="11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Rule-Based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Speech Tagging, Counting Words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F406164">
            <w:pPr>
              <w:pStyle w:val="10"/>
              <w:spacing w:before="69"/>
              <w:ind w:left="119" w:right="11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Porter Stemmer-based processing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relation,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relate;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derivational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suffix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removal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stem extraction for retrieval.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A73AF05">
            <w:pPr>
              <w:pStyle w:val="10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0F9764A2">
      <w:pPr>
        <w:pStyle w:val="10"/>
        <w:spacing w:after="0"/>
        <w:jc w:val="center"/>
        <w:rPr>
          <w:sz w:val="20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4508E7C3">
      <w:pPr>
        <w:spacing w:before="7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222250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5pt;margin-top:17.5pt;height:0.5pt;width:507pt;mso-position-horizontal-relative:page;mso-wrap-distance-bottom:0pt;mso-wrap-distance-top:0pt;z-index:-251653120;mso-width-relative:page;mso-height-relative:page;" fillcolor="#C00000" filled="t" stroked="f" coordsize="6438900,6350" o:gfxdata="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lKiXjX&#10;AAAACgEAAA8AAAAAAAAAAQAgAAAAIgAAAGRycy9kb3ducmV2LnhtbFBLAQIUABQAAAAIAIdO4kAJ&#10;ywoFIQIAANwEAAAOAAAAAAAAAAEAIAAAACYBAABkcnMvZTJvRG9jLnhtbFBLBQYAAAAABgAGAFkB&#10;AAC5BQAAAAA=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color w:val="C00000"/>
          <w:sz w:val="22"/>
        </w:rPr>
        <w:t>Annexure</w:t>
      </w:r>
      <w:r>
        <w:rPr>
          <w:b/>
          <w:color w:val="C00000"/>
          <w:spacing w:val="-5"/>
          <w:sz w:val="22"/>
        </w:rPr>
        <w:t xml:space="preserve"> </w:t>
      </w:r>
      <w:r>
        <w:rPr>
          <w:b/>
          <w:color w:val="C00000"/>
          <w:sz w:val="22"/>
        </w:rPr>
        <w:t>A</w:t>
      </w:r>
      <w:r>
        <w:rPr>
          <w:b/>
          <w:color w:val="C00000"/>
          <w:spacing w:val="-6"/>
          <w:sz w:val="22"/>
        </w:rPr>
        <w:t xml:space="preserve"> </w:t>
      </w:r>
      <w:r>
        <w:rPr>
          <w:b/>
          <w:color w:val="C00000"/>
          <w:sz w:val="22"/>
        </w:rPr>
        <w:t>–</w:t>
      </w:r>
      <w:r>
        <w:rPr>
          <w:b/>
          <w:color w:val="C00000"/>
          <w:spacing w:val="-5"/>
          <w:sz w:val="22"/>
        </w:rPr>
        <w:t xml:space="preserve"> </w:t>
      </w:r>
      <w:r>
        <w:rPr>
          <w:b/>
          <w:color w:val="C00000"/>
          <w:sz w:val="22"/>
        </w:rPr>
        <w:t>ANALYTICAL</w:t>
      </w:r>
      <w:r>
        <w:rPr>
          <w:b/>
          <w:color w:val="C00000"/>
          <w:spacing w:val="-6"/>
          <w:sz w:val="22"/>
        </w:rPr>
        <w:t xml:space="preserve"> </w:t>
      </w:r>
      <w:r>
        <w:rPr>
          <w:b/>
          <w:color w:val="C00000"/>
          <w:sz w:val="22"/>
        </w:rPr>
        <w:t>PROBLEM</w:t>
      </w:r>
      <w:r>
        <w:rPr>
          <w:b/>
          <w:color w:val="C00000"/>
          <w:spacing w:val="-4"/>
          <w:sz w:val="22"/>
        </w:rPr>
        <w:t xml:space="preserve"> </w:t>
      </w:r>
      <w:r>
        <w:rPr>
          <w:b/>
          <w:color w:val="C00000"/>
          <w:spacing w:val="-2"/>
          <w:sz w:val="22"/>
        </w:rPr>
        <w:t>SOLVING</w:t>
      </w:r>
    </w:p>
    <w:p w14:paraId="6D017132">
      <w:pPr>
        <w:pStyle w:val="9"/>
        <w:numPr>
          <w:ilvl w:val="0"/>
          <w:numId w:val="2"/>
        </w:numPr>
        <w:tabs>
          <w:tab w:val="left" w:pos="638"/>
        </w:tabs>
        <w:spacing w:before="37" w:after="0" w:line="240" w:lineRule="auto"/>
        <w:ind w:left="360" w:right="358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input</w:t>
      </w:r>
      <w:r>
        <w:rPr>
          <w:spacing w:val="31"/>
          <w:sz w:val="24"/>
        </w:rPr>
        <w:t xml:space="preserve"> </w:t>
      </w:r>
      <w:r>
        <w:rPr>
          <w:sz w:val="24"/>
        </w:rPr>
        <w:t>words:</w:t>
      </w:r>
      <w:r>
        <w:rPr>
          <w:spacing w:val="33"/>
          <w:sz w:val="24"/>
        </w:rPr>
        <w:t xml:space="preserve"> </w:t>
      </w:r>
      <w:r>
        <w:rPr>
          <w:sz w:val="24"/>
        </w:rPr>
        <w:t>“connected”,</w:t>
      </w:r>
      <w:r>
        <w:rPr>
          <w:spacing w:val="33"/>
          <w:sz w:val="24"/>
        </w:rPr>
        <w:t xml:space="preserve"> </w:t>
      </w:r>
      <w:r>
        <w:rPr>
          <w:sz w:val="24"/>
        </w:rPr>
        <w:t>“connecting”,</w:t>
      </w:r>
      <w:r>
        <w:rPr>
          <w:spacing w:val="32"/>
          <w:sz w:val="24"/>
        </w:rPr>
        <w:t xml:space="preserve"> </w:t>
      </w:r>
      <w:r>
        <w:rPr>
          <w:sz w:val="24"/>
        </w:rPr>
        <w:t>“connection”,</w:t>
      </w:r>
      <w:r>
        <w:rPr>
          <w:spacing w:val="33"/>
          <w:sz w:val="24"/>
        </w:rPr>
        <w:t xml:space="preserve"> </w:t>
      </w:r>
      <w:r>
        <w:rPr>
          <w:sz w:val="24"/>
        </w:rPr>
        <w:t>design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33"/>
          <w:sz w:val="24"/>
        </w:rPr>
        <w:t xml:space="preserve"> </w:t>
      </w:r>
      <w:r>
        <w:rPr>
          <w:sz w:val="24"/>
        </w:rPr>
        <w:t>analysis pipeline for a document indexing system.</w:t>
      </w:r>
    </w:p>
    <w:p w14:paraId="00E5BD3F">
      <w:pPr>
        <w:pStyle w:val="7"/>
        <w:spacing w:before="1"/>
        <w:ind w:left="360" w:right="3140"/>
      </w:pPr>
      <w:r>
        <w:t>Apply rules to decompose each word into root and suffix components. Differentiate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inflectional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derivational</w:t>
      </w:r>
      <w:r>
        <w:rPr>
          <w:spacing w:val="-6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dataset. Normalize all variants to a common base form for efficient retrieval.</w:t>
      </w:r>
    </w:p>
    <w:p w14:paraId="16EFBC98">
      <w:pPr>
        <w:pStyle w:val="7"/>
        <w:ind w:left="360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parsed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normalized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word.</w:t>
      </w:r>
    </w:p>
    <w:p w14:paraId="35B62F34">
      <w:pPr>
        <w:pStyle w:val="7"/>
      </w:pPr>
    </w:p>
    <w:p w14:paraId="50370059">
      <w:pPr>
        <w:pStyle w:val="9"/>
        <w:numPr>
          <w:ilvl w:val="0"/>
          <w:numId w:val="2"/>
        </w:numPr>
        <w:tabs>
          <w:tab w:val="left" w:pos="540"/>
        </w:tabs>
        <w:spacing w:before="0" w:after="0" w:line="240" w:lineRule="auto"/>
        <w:ind w:left="360" w:right="355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words:</w:t>
      </w:r>
      <w:r>
        <w:rPr>
          <w:spacing w:val="-2"/>
          <w:sz w:val="24"/>
        </w:rPr>
        <w:t xml:space="preserve"> </w:t>
      </w:r>
      <w:r>
        <w:rPr>
          <w:sz w:val="24"/>
        </w:rPr>
        <w:t>“unhappy”,</w:t>
      </w:r>
      <w:r>
        <w:rPr>
          <w:spacing w:val="-2"/>
          <w:sz w:val="24"/>
        </w:rPr>
        <w:t xml:space="preserve"> </w:t>
      </w:r>
      <w:r>
        <w:rPr>
          <w:sz w:val="24"/>
        </w:rPr>
        <w:t>“happiness”, “happily”,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3"/>
          <w:sz w:val="24"/>
        </w:rPr>
        <w:t xml:space="preserve"> </w:t>
      </w:r>
      <w:r>
        <w:rPr>
          <w:sz w:val="24"/>
        </w:rPr>
        <w:t>for sentiment analysis.</w:t>
      </w:r>
    </w:p>
    <w:p w14:paraId="4A42CB13">
      <w:pPr>
        <w:pStyle w:val="7"/>
        <w:ind w:left="360" w:right="3140"/>
      </w:pPr>
      <w:r>
        <w:t>Identify</w:t>
      </w:r>
      <w:r>
        <w:rPr>
          <w:spacing w:val="-5"/>
        </w:rPr>
        <w:t xml:space="preserve"> </w:t>
      </w:r>
      <w:r>
        <w:t>prefixes,</w:t>
      </w:r>
      <w:r>
        <w:rPr>
          <w:spacing w:val="-5"/>
        </w:rPr>
        <w:t xml:space="preserve"> </w:t>
      </w:r>
      <w:r>
        <w:t>suffixes,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forms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rule-based</w:t>
      </w:r>
      <w:r>
        <w:rPr>
          <w:spacing w:val="-5"/>
        </w:rPr>
        <w:t xml:space="preserve"> </w:t>
      </w:r>
      <w:r>
        <w:t>decomposition. Ensure semantic consistency across derived word forms.</w:t>
      </w:r>
    </w:p>
    <w:p w14:paraId="10DF3F9F">
      <w:pPr>
        <w:pStyle w:val="7"/>
        <w:ind w:left="360" w:right="3975"/>
      </w:pPr>
      <w:r>
        <w:t>Classify each transformation as inflectional or derivational. Produce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t>breakdown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word.</w:t>
      </w:r>
    </w:p>
    <w:p w14:paraId="6DC8E2F5">
      <w:pPr>
        <w:pStyle w:val="7"/>
      </w:pPr>
    </w:p>
    <w:p w14:paraId="5E754D2E">
      <w:pPr>
        <w:pStyle w:val="9"/>
        <w:numPr>
          <w:ilvl w:val="0"/>
          <w:numId w:val="2"/>
        </w:numPr>
        <w:tabs>
          <w:tab w:val="left" w:pos="602"/>
        </w:tabs>
        <w:spacing w:before="1" w:after="0" w:line="240" w:lineRule="auto"/>
        <w:ind w:left="360" w:right="356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words:</w:t>
      </w:r>
      <w:r>
        <w:rPr>
          <w:spacing w:val="-2"/>
          <w:sz w:val="24"/>
        </w:rPr>
        <w:t xml:space="preserve"> </w:t>
      </w:r>
      <w:r>
        <w:rPr>
          <w:sz w:val="24"/>
        </w:rPr>
        <w:t>“played”,</w:t>
      </w:r>
      <w:r>
        <w:rPr>
          <w:spacing w:val="-2"/>
          <w:sz w:val="24"/>
        </w:rPr>
        <w:t xml:space="preserve"> </w:t>
      </w:r>
      <w:r>
        <w:rPr>
          <w:sz w:val="24"/>
        </w:rPr>
        <w:t>“player”,</w:t>
      </w:r>
      <w:r>
        <w:rPr>
          <w:spacing w:val="-2"/>
          <w:sz w:val="24"/>
        </w:rPr>
        <w:t xml:space="preserve"> </w:t>
      </w:r>
      <w:r>
        <w:rPr>
          <w:sz w:val="24"/>
        </w:rPr>
        <w:t>“playing”,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stemming-based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module for a search engine.</w:t>
      </w:r>
    </w:p>
    <w:p w14:paraId="50D3A991">
      <w:pPr>
        <w:pStyle w:val="7"/>
        <w:ind w:left="360" w:right="3140"/>
      </w:pPr>
      <w:r>
        <w:t>Apply</w:t>
      </w:r>
      <w:r>
        <w:rPr>
          <w:spacing w:val="-4"/>
        </w:rPr>
        <w:t xml:space="preserve"> </w:t>
      </w:r>
      <w:r>
        <w:t>morphological</w:t>
      </w:r>
      <w:r>
        <w:rPr>
          <w:spacing w:val="-4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strip</w:t>
      </w:r>
      <w:r>
        <w:rPr>
          <w:spacing w:val="-4"/>
        </w:rPr>
        <w:t xml:space="preserve"> </w:t>
      </w:r>
      <w:r>
        <w:t>affixes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form. Handle both grammatical variations and word formation changes.</w:t>
      </w:r>
    </w:p>
    <w:p w14:paraId="022E9E6B">
      <w:pPr>
        <w:pStyle w:val="7"/>
        <w:ind w:left="360" w:right="4655"/>
      </w:pPr>
      <w:r>
        <w:t>Ensure consistent root extraction across all forms. Determine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word.</w:t>
      </w:r>
    </w:p>
    <w:p w14:paraId="07795C2E">
      <w:pPr>
        <w:pStyle w:val="7"/>
      </w:pPr>
    </w:p>
    <w:p w14:paraId="297CF7B9">
      <w:pPr>
        <w:pStyle w:val="9"/>
        <w:numPr>
          <w:ilvl w:val="0"/>
          <w:numId w:val="2"/>
        </w:numPr>
        <w:tabs>
          <w:tab w:val="left" w:pos="642"/>
        </w:tabs>
        <w:spacing w:before="0" w:after="0" w:line="240" w:lineRule="auto"/>
        <w:ind w:left="360" w:right="357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input</w:t>
      </w:r>
      <w:r>
        <w:rPr>
          <w:spacing w:val="39"/>
          <w:sz w:val="24"/>
        </w:rPr>
        <w:t xml:space="preserve"> </w:t>
      </w:r>
      <w:r>
        <w:rPr>
          <w:sz w:val="24"/>
        </w:rPr>
        <w:t>words:</w:t>
      </w:r>
      <w:r>
        <w:rPr>
          <w:spacing w:val="39"/>
          <w:sz w:val="24"/>
        </w:rPr>
        <w:t xml:space="preserve"> </w:t>
      </w:r>
      <w:r>
        <w:rPr>
          <w:sz w:val="24"/>
        </w:rPr>
        <w:t>“writes”,</w:t>
      </w:r>
      <w:r>
        <w:rPr>
          <w:spacing w:val="38"/>
          <w:sz w:val="24"/>
        </w:rPr>
        <w:t xml:space="preserve"> </w:t>
      </w:r>
      <w:r>
        <w:rPr>
          <w:sz w:val="24"/>
        </w:rPr>
        <w:t>“writing”,</w:t>
      </w:r>
      <w:r>
        <w:rPr>
          <w:spacing w:val="38"/>
          <w:sz w:val="24"/>
        </w:rPr>
        <w:t xml:space="preserve"> </w:t>
      </w:r>
      <w:r>
        <w:rPr>
          <w:sz w:val="24"/>
        </w:rPr>
        <w:t>“written”,</w:t>
      </w:r>
      <w:r>
        <w:rPr>
          <w:spacing w:val="38"/>
          <w:sz w:val="24"/>
        </w:rPr>
        <w:t xml:space="preserve"> </w:t>
      </w:r>
      <w:r>
        <w:rPr>
          <w:sz w:val="24"/>
        </w:rPr>
        <w:t>design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finite-state</w:t>
      </w:r>
      <w:r>
        <w:rPr>
          <w:spacing w:val="38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39"/>
          <w:sz w:val="24"/>
        </w:rPr>
        <w:t xml:space="preserve"> </w:t>
      </w:r>
      <w:r>
        <w:rPr>
          <w:sz w:val="24"/>
        </w:rPr>
        <w:t>parsing module for a text processing system.</w:t>
      </w:r>
    </w:p>
    <w:p w14:paraId="44E03515">
      <w:pPr>
        <w:pStyle w:val="7"/>
        <w:ind w:left="360" w:right="1163"/>
      </w:pPr>
      <w:r>
        <w:t>Apply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transitions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suffix</w:t>
      </w:r>
      <w:r>
        <w:rPr>
          <w:spacing w:val="-4"/>
        </w:rPr>
        <w:t xml:space="preserve"> </w:t>
      </w:r>
      <w:r>
        <w:t>transformations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irregular</w:t>
      </w:r>
      <w:r>
        <w:rPr>
          <w:spacing w:val="-4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verb</w:t>
      </w:r>
      <w:r>
        <w:rPr>
          <w:spacing w:val="-4"/>
        </w:rPr>
        <w:t xml:space="preserve"> </w:t>
      </w:r>
      <w:r>
        <w:t>inflection. Differentiate between regular and irregular inflectional patterns within the dataset.</w:t>
      </w:r>
    </w:p>
    <w:p w14:paraId="39E8BB05">
      <w:pPr>
        <w:pStyle w:val="7"/>
        <w:ind w:left="360"/>
      </w:pPr>
      <w:r>
        <w:t>Ensure</w:t>
      </w:r>
      <w:r>
        <w:rPr>
          <w:spacing w:val="-4"/>
        </w:rPr>
        <w:t xml:space="preserve"> </w:t>
      </w:r>
      <w:r>
        <w:t>consistent mapping of</w:t>
      </w:r>
      <w:r>
        <w:rPr>
          <w:spacing w:val="-2"/>
        </w:rPr>
        <w:t xml:space="preserve"> </w:t>
      </w:r>
      <w:r>
        <w:t>all forms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common root </w:t>
      </w:r>
      <w:r>
        <w:rPr>
          <w:spacing w:val="-2"/>
        </w:rPr>
        <w:t>representation.</w:t>
      </w:r>
    </w:p>
    <w:p w14:paraId="7FE92F4E">
      <w:pPr>
        <w:pStyle w:val="7"/>
        <w:ind w:left="360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transitions,</w:t>
      </w:r>
      <w:r>
        <w:rPr>
          <w:spacing w:val="-1"/>
        </w:rPr>
        <w:t xml:space="preserve"> </w:t>
      </w:r>
      <w:r>
        <w:t>morphological</w:t>
      </w:r>
      <w:r>
        <w:rPr>
          <w:spacing w:val="-2"/>
        </w:rPr>
        <w:t xml:space="preserve"> </w:t>
      </w:r>
      <w:r>
        <w:t>breakdown,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normalized</w:t>
      </w:r>
      <w:r>
        <w:rPr>
          <w:spacing w:val="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word.</w:t>
      </w:r>
    </w:p>
    <w:p w14:paraId="724875A6">
      <w:pPr>
        <w:pStyle w:val="7"/>
      </w:pPr>
    </w:p>
    <w:p w14:paraId="561E1C9B">
      <w:pPr>
        <w:pStyle w:val="9"/>
        <w:numPr>
          <w:ilvl w:val="0"/>
          <w:numId w:val="2"/>
        </w:numPr>
        <w:tabs>
          <w:tab w:val="left" w:pos="602"/>
        </w:tabs>
        <w:spacing w:before="0" w:after="0" w:line="240" w:lineRule="auto"/>
        <w:ind w:left="360" w:right="356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words:</w:t>
      </w:r>
      <w:r>
        <w:rPr>
          <w:spacing w:val="-4"/>
          <w:sz w:val="24"/>
        </w:rPr>
        <w:t xml:space="preserve"> </w:t>
      </w:r>
      <w:r>
        <w:rPr>
          <w:sz w:val="24"/>
        </w:rPr>
        <w:t>“relational”,</w:t>
      </w:r>
      <w:r>
        <w:rPr>
          <w:spacing w:val="-2"/>
          <w:sz w:val="24"/>
        </w:rPr>
        <w:t xml:space="preserve"> </w:t>
      </w:r>
      <w:r>
        <w:rPr>
          <w:sz w:val="24"/>
        </w:rPr>
        <w:t>“relation”,</w:t>
      </w:r>
      <w:r>
        <w:rPr>
          <w:spacing w:val="-3"/>
          <w:sz w:val="24"/>
        </w:rPr>
        <w:t xml:space="preserve"> </w:t>
      </w:r>
      <w:r>
        <w:rPr>
          <w:sz w:val="24"/>
        </w:rPr>
        <w:t>“relate”,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Porter</w:t>
      </w:r>
      <w:r>
        <w:rPr>
          <w:spacing w:val="-3"/>
          <w:sz w:val="24"/>
        </w:rPr>
        <w:t xml:space="preserve"> </w:t>
      </w:r>
      <w:r>
        <w:rPr>
          <w:sz w:val="24"/>
        </w:rPr>
        <w:t>Stemmer-based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 module for document retrieval.</w:t>
      </w:r>
    </w:p>
    <w:p w14:paraId="231EC24B">
      <w:pPr>
        <w:pStyle w:val="7"/>
        <w:ind w:left="360" w:right="1163"/>
      </w:pPr>
      <w:r>
        <w:t>Apply</w:t>
      </w:r>
      <w:r>
        <w:rPr>
          <w:spacing w:val="-4"/>
        </w:rPr>
        <w:t xml:space="preserve"> </w:t>
      </w:r>
      <w:r>
        <w:t>stemming</w:t>
      </w:r>
      <w:r>
        <w:rPr>
          <w:spacing w:val="-4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step-by-step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derivational</w:t>
      </w:r>
      <w:r>
        <w:rPr>
          <w:spacing w:val="-4"/>
        </w:rPr>
        <w:t xml:space="preserve"> </w:t>
      </w:r>
      <w:r>
        <w:t>suffixes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forms. Handle variations in suffix patterns while preserving semantic consistency.</w:t>
      </w:r>
    </w:p>
    <w:p w14:paraId="6B89FDBF">
      <w:pPr>
        <w:pStyle w:val="7"/>
        <w:ind w:left="360"/>
      </w:pPr>
      <w:r>
        <w:t>Ensure</w:t>
      </w:r>
      <w:r>
        <w:rPr>
          <w:spacing w:val="-3"/>
        </w:rPr>
        <w:t xml:space="preserve"> </w:t>
      </w:r>
      <w:r>
        <w:t>uniform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derived</w:t>
      </w:r>
      <w:r>
        <w:rPr>
          <w:spacing w:val="1"/>
        </w:rPr>
        <w:t xml:space="preserve"> </w:t>
      </w:r>
      <w:r>
        <w:rPr>
          <w:spacing w:val="-2"/>
        </w:rPr>
        <w:t>forms.</w:t>
      </w:r>
    </w:p>
    <w:p w14:paraId="4F07F9EE">
      <w:pPr>
        <w:pStyle w:val="7"/>
        <w:ind w:left="360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stemming</w:t>
      </w:r>
      <w:r>
        <w:rPr>
          <w:spacing w:val="1"/>
        </w:rPr>
        <w:t xml:space="preserve"> </w:t>
      </w:r>
      <w:r>
        <w:t>steps,</w:t>
      </w:r>
      <w:r>
        <w:rPr>
          <w:spacing w:val="-1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forms,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stem</w:t>
      </w:r>
      <w:r>
        <w:rPr>
          <w:spacing w:val="-1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word.</w:t>
      </w:r>
    </w:p>
    <w:p w14:paraId="6E9F59EE">
      <w:pPr>
        <w:pStyle w:val="7"/>
      </w:pPr>
    </w:p>
    <w:p w14:paraId="5E5FD219">
      <w:pPr>
        <w:spacing w:before="0"/>
        <w:ind w:left="5" w:right="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1F4E79"/>
          <w:spacing w:val="-2"/>
          <w:sz w:val="28"/>
        </w:rPr>
        <w:t>ANSWERS</w:t>
      </w:r>
    </w:p>
    <w:p w14:paraId="42BC1E42">
      <w:pPr>
        <w:pStyle w:val="7"/>
        <w:spacing w:before="1"/>
        <w:rPr>
          <w:rFonts w:ascii="Arial"/>
          <w:b/>
          <w:sz w:val="28"/>
        </w:rPr>
      </w:pPr>
    </w:p>
    <w:p w14:paraId="5E322224">
      <w:pPr>
        <w:pStyle w:val="2"/>
        <w:numPr>
          <w:ilvl w:val="0"/>
          <w:numId w:val="3"/>
        </w:numPr>
        <w:tabs>
          <w:tab w:val="left" w:pos="639"/>
        </w:tabs>
        <w:spacing w:before="0" w:after="0" w:line="240" w:lineRule="auto"/>
        <w:ind w:left="639" w:right="0" w:hanging="279"/>
        <w:jc w:val="left"/>
      </w:pPr>
      <w:r>
        <w:t>Morphological</w:t>
      </w:r>
      <w:r>
        <w:rPr>
          <w:spacing w:val="-11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rPr>
          <w:spacing w:val="-2"/>
        </w:rPr>
        <w:t>Pipeline</w:t>
      </w:r>
    </w:p>
    <w:p w14:paraId="7206618F">
      <w:pPr>
        <w:pStyle w:val="4"/>
        <w:spacing w:before="186" w:after="27" w:line="396" w:lineRule="auto"/>
        <w:ind w:right="5103"/>
      </w:pPr>
      <w:r>
        <w:t>Input</w:t>
      </w:r>
      <w:r>
        <w:rPr>
          <w:spacing w:val="-11"/>
        </w:rPr>
        <w:t xml:space="preserve"> </w:t>
      </w:r>
      <w:r>
        <w:t>Words:</w:t>
      </w:r>
      <w:r>
        <w:rPr>
          <w:spacing w:val="-11"/>
        </w:rPr>
        <w:t xml:space="preserve"> </w:t>
      </w:r>
      <w:r>
        <w:t>connected,</w:t>
      </w:r>
      <w:r>
        <w:rPr>
          <w:spacing w:val="-11"/>
        </w:rPr>
        <w:t xml:space="preserve"> </w:t>
      </w:r>
      <w:r>
        <w:t>connecting,</w:t>
      </w:r>
      <w:r>
        <w:rPr>
          <w:spacing w:val="-11"/>
        </w:rPr>
        <w:t xml:space="preserve"> </w:t>
      </w:r>
      <w:r>
        <w:t>connection Step 1: Decompose into Root and Suffix</w:t>
      </w: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7"/>
        <w:gridCol w:w="1057"/>
        <w:gridCol w:w="862"/>
      </w:tblGrid>
      <w:tr w14:paraId="5ED80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427" w:type="dxa"/>
            <w:tcBorders>
              <w:bottom w:val="double" w:color="000000" w:sz="4" w:space="0"/>
              <w:right w:val="double" w:color="000000" w:sz="4" w:space="0"/>
            </w:tcBorders>
          </w:tcPr>
          <w:p w14:paraId="0C55E0AB">
            <w:pPr>
              <w:pStyle w:val="10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057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F9AE59E">
            <w:pPr>
              <w:pStyle w:val="10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862" w:type="dxa"/>
            <w:tcBorders>
              <w:left w:val="double" w:color="000000" w:sz="4" w:space="0"/>
              <w:bottom w:val="double" w:color="000000" w:sz="4" w:space="0"/>
            </w:tcBorders>
          </w:tcPr>
          <w:p w14:paraId="69DC804F">
            <w:pPr>
              <w:pStyle w:val="10"/>
              <w:spacing w:before="1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</w:tr>
      <w:tr w14:paraId="7E103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27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A7FC72B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connected</w:t>
            </w:r>
          </w:p>
        </w:tc>
        <w:tc>
          <w:tcPr>
            <w:tcW w:w="105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DF16D92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29349C0">
            <w:pPr>
              <w:pStyle w:val="10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ed</w:t>
            </w:r>
          </w:p>
        </w:tc>
      </w:tr>
      <w:tr w14:paraId="35CF7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427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6152065">
            <w:pPr>
              <w:pStyle w:val="10"/>
              <w:spacing w:before="32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connecting</w:t>
            </w:r>
          </w:p>
        </w:tc>
        <w:tc>
          <w:tcPr>
            <w:tcW w:w="105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88191D6">
            <w:pPr>
              <w:pStyle w:val="10"/>
              <w:spacing w:before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3461A24F">
            <w:pPr>
              <w:pStyle w:val="10"/>
              <w:spacing w:before="32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</w:tr>
      <w:tr w14:paraId="56C46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427" w:type="dxa"/>
            <w:tcBorders>
              <w:top w:val="double" w:color="000000" w:sz="4" w:space="0"/>
              <w:right w:val="double" w:color="000000" w:sz="4" w:space="0"/>
            </w:tcBorders>
          </w:tcPr>
          <w:p w14:paraId="3FE14834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1057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160999E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62" w:type="dxa"/>
            <w:tcBorders>
              <w:top w:val="double" w:color="000000" w:sz="4" w:space="0"/>
              <w:left w:val="double" w:color="000000" w:sz="4" w:space="0"/>
            </w:tcBorders>
          </w:tcPr>
          <w:p w14:paraId="14E33837">
            <w:pPr>
              <w:pStyle w:val="10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</w:tr>
    </w:tbl>
    <w:p w14:paraId="346EB9ED">
      <w:pPr>
        <w:pStyle w:val="4"/>
        <w:spacing w:before="22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431C3ADA">
      <w:pPr>
        <w:pStyle w:val="4"/>
        <w:spacing w:after="0"/>
        <w:sectPr>
          <w:pgSz w:w="12240" w:h="15840"/>
          <w:pgMar w:top="660" w:right="720" w:bottom="280" w:left="720" w:header="720" w:footer="720" w:gutter="0"/>
          <w:cols w:space="720" w:num="1"/>
        </w:sectPr>
      </w:pPr>
    </w:p>
    <w:p w14:paraId="7AAD65A6">
      <w:pPr>
        <w:pStyle w:val="7"/>
        <w:spacing w:before="5"/>
        <w:rPr>
          <w:b/>
          <w:sz w:val="2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279"/>
        <w:gridCol w:w="2646"/>
      </w:tblGrid>
      <w:tr w14:paraId="3DBE3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113" w:type="dxa"/>
            <w:tcBorders>
              <w:bottom w:val="double" w:color="000000" w:sz="4" w:space="0"/>
              <w:right w:val="double" w:color="000000" w:sz="4" w:space="0"/>
            </w:tcBorders>
          </w:tcPr>
          <w:p w14:paraId="3AAB6D8B">
            <w:pPr>
              <w:pStyle w:val="10"/>
              <w:spacing w:before="11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279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7B3CD29">
            <w:pPr>
              <w:pStyle w:val="10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2646" w:type="dxa"/>
            <w:tcBorders>
              <w:left w:val="double" w:color="000000" w:sz="4" w:space="0"/>
              <w:bottom w:val="double" w:color="000000" w:sz="4" w:space="0"/>
            </w:tcBorders>
          </w:tcPr>
          <w:p w14:paraId="11B5BDCF">
            <w:pPr>
              <w:pStyle w:val="10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Reason</w:t>
            </w:r>
          </w:p>
        </w:tc>
      </w:tr>
      <w:tr w14:paraId="05CE2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11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44F368B">
            <w:pPr>
              <w:pStyle w:val="10"/>
              <w:spacing w:before="22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connected</w:t>
            </w:r>
          </w:p>
        </w:tc>
        <w:tc>
          <w:tcPr>
            <w:tcW w:w="127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939B842">
            <w:pPr>
              <w:pStyle w:val="10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  <w:tc>
          <w:tcPr>
            <w:tcW w:w="26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5B58D5F">
            <w:pPr>
              <w:pStyle w:val="10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Indicates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past</w:t>
            </w:r>
            <w:r>
              <w:rPr>
                <w:rFonts w:ascii="Times New Roman"/>
                <w:spacing w:val="-4"/>
                <w:sz w:val="24"/>
              </w:rPr>
              <w:t xml:space="preserve"> tense</w:t>
            </w:r>
          </w:p>
        </w:tc>
      </w:tr>
      <w:tr w14:paraId="13700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11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1F51941">
            <w:pPr>
              <w:pStyle w:val="10"/>
              <w:spacing w:before="23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connecting</w:t>
            </w:r>
          </w:p>
        </w:tc>
        <w:tc>
          <w:tcPr>
            <w:tcW w:w="127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501B3DF">
            <w:pPr>
              <w:pStyle w:val="10"/>
              <w:spacing w:before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  <w:tc>
          <w:tcPr>
            <w:tcW w:w="26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69B4C700">
            <w:pPr>
              <w:pStyle w:val="10"/>
              <w:spacing w:before="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Indicates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present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participle</w:t>
            </w:r>
          </w:p>
        </w:tc>
      </w:tr>
      <w:tr w14:paraId="0E9A2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113" w:type="dxa"/>
            <w:tcBorders>
              <w:top w:val="double" w:color="000000" w:sz="4" w:space="0"/>
              <w:right w:val="double" w:color="000000" w:sz="4" w:space="0"/>
            </w:tcBorders>
          </w:tcPr>
          <w:p w14:paraId="77EB9FA1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1279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893F4D5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  <w:tc>
          <w:tcPr>
            <w:tcW w:w="2646" w:type="dxa"/>
            <w:tcBorders>
              <w:top w:val="double" w:color="000000" w:sz="4" w:space="0"/>
              <w:left w:val="double" w:color="000000" w:sz="4" w:space="0"/>
            </w:tcBorders>
          </w:tcPr>
          <w:p w14:paraId="35EE6038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Forms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noun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verb</w:t>
            </w:r>
          </w:p>
        </w:tc>
      </w:tr>
    </w:tbl>
    <w:p w14:paraId="3B2E516F">
      <w:pPr>
        <w:pStyle w:val="4"/>
        <w:spacing w:before="22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rPr>
          <w:spacing w:val="-2"/>
        </w:rPr>
        <w:t>Normalize</w:t>
      </w:r>
    </w:p>
    <w:p w14:paraId="3B8D6362">
      <w:pPr>
        <w:pStyle w:val="7"/>
        <w:spacing w:before="183"/>
        <w:ind w:left="360"/>
      </w:pPr>
      <w:r>
        <w:t>All</w:t>
      </w:r>
      <w:r>
        <w:rPr>
          <w:spacing w:val="-1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normalized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rPr>
          <w:spacing w:val="-4"/>
        </w:rPr>
        <w:t>form:</w:t>
      </w:r>
    </w:p>
    <w:p w14:paraId="7EB05B89">
      <w:pPr>
        <w:pStyle w:val="4"/>
        <w:spacing w:before="182"/>
      </w:pPr>
      <w:r>
        <w:rPr>
          <w:spacing w:val="-2"/>
        </w:rPr>
        <w:t>connect</w:t>
      </w:r>
    </w:p>
    <w:p w14:paraId="35BA412B">
      <w:pPr>
        <w:spacing w:before="18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Morphological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Parsing</w:t>
      </w:r>
    </w:p>
    <w:p w14:paraId="1FB646F9">
      <w:pPr>
        <w:pStyle w:val="7"/>
        <w:spacing w:before="183"/>
        <w:ind w:left="360"/>
      </w:pPr>
      <w:r>
        <w:rPr>
          <w:spacing w:val="-2"/>
        </w:rPr>
        <w:t>connected</w:t>
      </w:r>
    </w:p>
    <w:p w14:paraId="612C1637">
      <w:pPr>
        <w:pStyle w:val="7"/>
        <w:spacing w:before="183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2"/>
        </w:rPr>
        <w:t>connect</w:t>
      </w:r>
    </w:p>
    <w:p w14:paraId="5B877B3F">
      <w:pPr>
        <w:pStyle w:val="7"/>
        <w:spacing w:before="182" w:line="396" w:lineRule="auto"/>
        <w:ind w:left="360" w:right="8249"/>
      </w:pPr>
      <w:r>
        <w:t>└──</w:t>
      </w:r>
      <w:r>
        <w:rPr>
          <w:spacing w:val="-14"/>
        </w:rPr>
        <w:t xml:space="preserve"> </w:t>
      </w:r>
      <w:r>
        <w:t>Suffix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 xml:space="preserve">-ed </w:t>
      </w:r>
      <w:r>
        <w:rPr>
          <w:spacing w:val="-2"/>
        </w:rPr>
        <w:t>connecting</w:t>
      </w:r>
    </w:p>
    <w:p w14:paraId="0A18E2B1">
      <w:pPr>
        <w:pStyle w:val="7"/>
        <w:spacing w:before="4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2"/>
        </w:rPr>
        <w:t>connect</w:t>
      </w:r>
    </w:p>
    <w:p w14:paraId="087EEB7D">
      <w:pPr>
        <w:pStyle w:val="7"/>
        <w:spacing w:before="182" w:line="398" w:lineRule="auto"/>
        <w:ind w:left="360" w:right="8249"/>
      </w:pPr>
      <w:r>
        <w:t>└──</w:t>
      </w:r>
      <w:r>
        <w:rPr>
          <w:spacing w:val="-13"/>
        </w:rPr>
        <w:t xml:space="preserve"> </w:t>
      </w:r>
      <w:r>
        <w:t>Suffix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-ing </w:t>
      </w:r>
      <w:r>
        <w:rPr>
          <w:spacing w:val="-2"/>
        </w:rPr>
        <w:t>connection</w:t>
      </w:r>
    </w:p>
    <w:p w14:paraId="4B10D7D1">
      <w:pPr>
        <w:pStyle w:val="7"/>
        <w:spacing w:line="274" w:lineRule="exact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2"/>
        </w:rPr>
        <w:t>connect</w:t>
      </w:r>
    </w:p>
    <w:p w14:paraId="7F98B4CB">
      <w:pPr>
        <w:pStyle w:val="7"/>
        <w:spacing w:before="183"/>
        <w:ind w:left="360"/>
      </w:pPr>
      <w:r>
        <w:t>└──</w:t>
      </w:r>
      <w:r>
        <w:rPr>
          <w:spacing w:val="-2"/>
        </w:rPr>
        <w:t xml:space="preserve"> </w:t>
      </w:r>
      <w:r>
        <w:t>Suffix</w:t>
      </w:r>
      <w:r>
        <w:rPr>
          <w:spacing w:val="-1"/>
        </w:rPr>
        <w:t xml:space="preserve"> </w:t>
      </w:r>
      <w:r>
        <w:t>: -</w:t>
      </w:r>
      <w:r>
        <w:rPr>
          <w:spacing w:val="-5"/>
        </w:rPr>
        <w:t>ion</w:t>
      </w:r>
    </w:p>
    <w:p w14:paraId="56D891CF">
      <w:pPr>
        <w:pStyle w:val="4"/>
        <w:spacing w:before="183"/>
      </w:pPr>
      <w:r>
        <w:t>Final</w:t>
      </w:r>
      <w:r>
        <w:rPr>
          <w:spacing w:val="-2"/>
        </w:rPr>
        <w:t xml:space="preserve"> </w:t>
      </w:r>
      <w:r>
        <w:t>Normalized</w:t>
      </w:r>
      <w:r>
        <w:rPr>
          <w:spacing w:val="-2"/>
        </w:rPr>
        <w:t xml:space="preserve"> Output</w:t>
      </w:r>
    </w:p>
    <w:p w14:paraId="7485AD64">
      <w:pPr>
        <w:pStyle w:val="7"/>
        <w:spacing w:before="9"/>
        <w:rPr>
          <w:b/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833"/>
        <w:gridCol w:w="2066"/>
      </w:tblGrid>
      <w:tr w14:paraId="07856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113" w:type="dxa"/>
            <w:tcBorders>
              <w:bottom w:val="double" w:color="000000" w:sz="4" w:space="0"/>
              <w:right w:val="double" w:color="000000" w:sz="4" w:space="0"/>
            </w:tcBorders>
          </w:tcPr>
          <w:p w14:paraId="079CA6BF">
            <w:pPr>
              <w:pStyle w:val="10"/>
              <w:spacing w:before="11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1833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44A6B7A">
            <w:pPr>
              <w:pStyle w:val="10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Parsed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Structure</w:t>
            </w:r>
          </w:p>
        </w:tc>
        <w:tc>
          <w:tcPr>
            <w:tcW w:w="2066" w:type="dxa"/>
            <w:tcBorders>
              <w:left w:val="double" w:color="000000" w:sz="4" w:space="0"/>
              <w:bottom w:val="double" w:color="000000" w:sz="4" w:space="0"/>
            </w:tcBorders>
          </w:tcPr>
          <w:p w14:paraId="225335F4">
            <w:pPr>
              <w:pStyle w:val="10"/>
              <w:spacing w:before="11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Output</w:t>
            </w:r>
          </w:p>
        </w:tc>
      </w:tr>
      <w:tr w14:paraId="67527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11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FC88397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connected</w:t>
            </w:r>
          </w:p>
        </w:tc>
        <w:tc>
          <w:tcPr>
            <w:tcW w:w="183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6D84A1A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connect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+ </w:t>
            </w:r>
            <w:r>
              <w:rPr>
                <w:rFonts w:ascii="Times New Roman"/>
                <w:spacing w:val="-7"/>
                <w:sz w:val="24"/>
              </w:rPr>
              <w:t>ed</w:t>
            </w:r>
          </w:p>
        </w:tc>
        <w:tc>
          <w:tcPr>
            <w:tcW w:w="206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6429430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  <w:tr w14:paraId="51A46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11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7F87BAD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connecting</w:t>
            </w:r>
          </w:p>
        </w:tc>
        <w:tc>
          <w:tcPr>
            <w:tcW w:w="183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4F4F7B2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connect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206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1E8E6C94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  <w:tr w14:paraId="53E7C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113" w:type="dxa"/>
            <w:tcBorders>
              <w:top w:val="double" w:color="000000" w:sz="4" w:space="0"/>
              <w:right w:val="double" w:color="000000" w:sz="4" w:space="0"/>
            </w:tcBorders>
          </w:tcPr>
          <w:p w14:paraId="574B4BBF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1833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2352E627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connect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2066" w:type="dxa"/>
            <w:tcBorders>
              <w:top w:val="double" w:color="000000" w:sz="4" w:space="0"/>
              <w:left w:val="double" w:color="000000" w:sz="4" w:space="0"/>
            </w:tcBorders>
          </w:tcPr>
          <w:p w14:paraId="236AC986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</w:tbl>
    <w:p w14:paraId="33238E75">
      <w:pPr>
        <w:pStyle w:val="2"/>
        <w:numPr>
          <w:ilvl w:val="0"/>
          <w:numId w:val="3"/>
        </w:numPr>
        <w:tabs>
          <w:tab w:val="left" w:pos="639"/>
        </w:tabs>
        <w:spacing w:before="22" w:after="0" w:line="240" w:lineRule="auto"/>
        <w:ind w:left="639" w:right="0" w:hanging="279"/>
        <w:jc w:val="left"/>
      </w:pPr>
      <w:r>
        <w:t>Morphological</w:t>
      </w:r>
      <w:r>
        <w:rPr>
          <w:spacing w:val="-7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0A08EACD">
      <w:pPr>
        <w:pStyle w:val="4"/>
        <w:spacing w:before="187" w:after="26" w:line="396" w:lineRule="auto"/>
        <w:ind w:right="5646"/>
      </w:pPr>
      <w:r>
        <w:t>Input</w:t>
      </w:r>
      <w:r>
        <w:rPr>
          <w:spacing w:val="-10"/>
        </w:rPr>
        <w:t xml:space="preserve"> </w:t>
      </w:r>
      <w:r>
        <w:t>Words:</w:t>
      </w:r>
      <w:r>
        <w:rPr>
          <w:spacing w:val="-10"/>
        </w:rPr>
        <w:t xml:space="preserve"> </w:t>
      </w:r>
      <w:r>
        <w:t>unhappy,</w:t>
      </w:r>
      <w:r>
        <w:rPr>
          <w:spacing w:val="-12"/>
        </w:rPr>
        <w:t xml:space="preserve"> </w:t>
      </w:r>
      <w:r>
        <w:t>happiness,</w:t>
      </w:r>
      <w:r>
        <w:rPr>
          <w:spacing w:val="-10"/>
        </w:rPr>
        <w:t xml:space="preserve"> </w:t>
      </w:r>
      <w:r>
        <w:t>happily Step 1: Rule-Based Decomposition</w:t>
      </w: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707"/>
        <w:gridCol w:w="667"/>
        <w:gridCol w:w="674"/>
      </w:tblGrid>
      <w:tr w14:paraId="2939A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006" w:type="dxa"/>
            <w:tcBorders>
              <w:bottom w:val="double" w:color="000000" w:sz="4" w:space="0"/>
              <w:right w:val="double" w:color="000000" w:sz="4" w:space="0"/>
            </w:tcBorders>
          </w:tcPr>
          <w:p w14:paraId="67F33C17">
            <w:pPr>
              <w:pStyle w:val="10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707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F3D1CCF">
            <w:pPr>
              <w:pStyle w:val="10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Prefix</w:t>
            </w:r>
          </w:p>
        </w:tc>
        <w:tc>
          <w:tcPr>
            <w:tcW w:w="667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7EC05F0">
            <w:pPr>
              <w:pStyle w:val="10"/>
              <w:spacing w:before="13"/>
              <w:ind w:left="7" w:right="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74" w:type="dxa"/>
            <w:tcBorders>
              <w:left w:val="double" w:color="000000" w:sz="4" w:space="0"/>
              <w:bottom w:val="double" w:color="000000" w:sz="4" w:space="0"/>
            </w:tcBorders>
          </w:tcPr>
          <w:p w14:paraId="24DD64B8">
            <w:pPr>
              <w:pStyle w:val="10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</w:tr>
      <w:tr w14:paraId="00C8B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0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D0009BA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unhappy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F1CB0C1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un-</w:t>
            </w:r>
          </w:p>
        </w:tc>
        <w:tc>
          <w:tcPr>
            <w:tcW w:w="66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6F87274">
            <w:pPr>
              <w:pStyle w:val="10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  <w:tc>
          <w:tcPr>
            <w:tcW w:w="67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5B09BDAF">
            <w:pPr>
              <w:pStyle w:val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14:paraId="0E327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0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AEB9E23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happiness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4007DC1">
            <w:pPr>
              <w:pStyle w:val="1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66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A4AC351">
            <w:pPr>
              <w:pStyle w:val="10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  <w:tc>
          <w:tcPr>
            <w:tcW w:w="67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5FBEE772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ness</w:t>
            </w:r>
          </w:p>
        </w:tc>
      </w:tr>
      <w:tr w14:paraId="7132E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006" w:type="dxa"/>
            <w:tcBorders>
              <w:top w:val="double" w:color="000000" w:sz="4" w:space="0"/>
              <w:right w:val="double" w:color="000000" w:sz="4" w:space="0"/>
            </w:tcBorders>
          </w:tcPr>
          <w:p w14:paraId="49DED20D">
            <w:pPr>
              <w:pStyle w:val="10"/>
              <w:spacing w:before="22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happily</w:t>
            </w:r>
          </w:p>
        </w:tc>
        <w:tc>
          <w:tcPr>
            <w:tcW w:w="707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142A6E2D">
            <w:pPr>
              <w:pStyle w:val="10"/>
              <w:spacing w:before="22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667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617C3E16">
            <w:pPr>
              <w:pStyle w:val="10"/>
              <w:spacing w:before="22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  <w:tc>
          <w:tcPr>
            <w:tcW w:w="674" w:type="dxa"/>
            <w:tcBorders>
              <w:top w:val="double" w:color="000000" w:sz="4" w:space="0"/>
              <w:left w:val="double" w:color="000000" w:sz="4" w:space="0"/>
            </w:tcBorders>
          </w:tcPr>
          <w:p w14:paraId="3AF8ECC9">
            <w:pPr>
              <w:pStyle w:val="10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ly</w:t>
            </w:r>
          </w:p>
        </w:tc>
      </w:tr>
    </w:tbl>
    <w:p w14:paraId="3CF0F7B5">
      <w:pPr>
        <w:pStyle w:val="7"/>
        <w:spacing w:before="10"/>
        <w:rPr>
          <w:b/>
          <w:sz w:val="2"/>
        </w:rPr>
      </w:pPr>
    </w:p>
    <w:p w14:paraId="1A2146F8">
      <w:pPr>
        <w:spacing w:line="20" w:lineRule="exact"/>
        <w:ind w:left="345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981835" cy="63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835" cy="6350"/>
                          <a:chOff x="0" y="0"/>
                          <a:chExt cx="198183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19818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6350">
                                <a:moveTo>
                                  <a:pt x="1114285" y="0"/>
                                </a:moveTo>
                                <a:lnTo>
                                  <a:pt x="670814" y="0"/>
                                </a:lnTo>
                                <a:lnTo>
                                  <a:pt x="664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64718" y="6083"/>
                                </a:lnTo>
                                <a:lnTo>
                                  <a:pt x="670814" y="6083"/>
                                </a:lnTo>
                                <a:lnTo>
                                  <a:pt x="1114285" y="6083"/>
                                </a:lnTo>
                                <a:lnTo>
                                  <a:pt x="1114285" y="0"/>
                                </a:lnTo>
                                <a:close/>
                              </a:path>
                              <a:path w="1981835" h="6350">
                                <a:moveTo>
                                  <a:pt x="1544053" y="0"/>
                                </a:moveTo>
                                <a:lnTo>
                                  <a:pt x="1537970" y="0"/>
                                </a:lnTo>
                                <a:lnTo>
                                  <a:pt x="1120394" y="0"/>
                                </a:lnTo>
                                <a:lnTo>
                                  <a:pt x="1114298" y="0"/>
                                </a:lnTo>
                                <a:lnTo>
                                  <a:pt x="1114298" y="6083"/>
                                </a:lnTo>
                                <a:lnTo>
                                  <a:pt x="1120394" y="6083"/>
                                </a:lnTo>
                                <a:lnTo>
                                  <a:pt x="1537970" y="6083"/>
                                </a:lnTo>
                                <a:lnTo>
                                  <a:pt x="1544053" y="6083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1981835" h="6350">
                                <a:moveTo>
                                  <a:pt x="198175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6083"/>
                                </a:lnTo>
                                <a:lnTo>
                                  <a:pt x="1981758" y="6083"/>
                                </a:lnTo>
                                <a:lnTo>
                                  <a:pt x="1981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156.05pt;" coordsize="1981835,6350" o:gfxdata="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RImwd0wAAAAMBAAAPAAAAAAAAAAEAIAAAACIAAABkcnMvZG93bnJl&#10;di54bWxQSwECFAAUAAAACACHTuJARpXhBeYCAAB3CQAADgAAAAAAAAABACAAAAAiAQAAZHJzL2Uy&#10;b0RvYy54bWxQSwUGAAAAAAYABgBZAQAAegYAAAAA&#10;">
                <o:lock v:ext="edit" aspectratio="f"/>
                <v:shape id="Graphic 6" o:spid="_x0000_s1026" o:spt="100" style="position:absolute;left:0;top:12;height:6350;width:1981835;" fillcolor="#000000" filled="t" stroked="f" coordsize="1981835,6350" o:gfxdata="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CMqe8AAAA&#10;2gAAAA8AAAAAAAAAAQAgAAAAIgAAAGRycy9kb3ducmV2LnhtbFBLAQIUABQAAAAIAIdO4kAzLwWe&#10;OwAAADkAAAAQAAAAAAAAAAEAIAAAAAsBAABkcnMvc2hhcGV4bWwueG1sUEsFBgAAAAAGAAYAWwEA&#10;ALUDAAAAAA==&#10;" path="m1114285,0l670814,0,664768,0,0,0,0,6083,664718,6083,670814,6083,1114285,6083,1114285,0xem1544053,0l1537970,0,1120394,0,1114298,0,1114298,6083,1120394,6083,1537970,6083,1544053,6083,1544053,0xem1981758,0l1544066,0,1544066,6083,1981758,6083,198175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DE009C4">
      <w:pPr>
        <w:pStyle w:val="4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Semantic</w:t>
      </w:r>
      <w:r>
        <w:rPr>
          <w:spacing w:val="-2"/>
        </w:rPr>
        <w:t xml:space="preserve"> Consistency</w:t>
      </w:r>
    </w:p>
    <w:p w14:paraId="3236991F">
      <w:pPr>
        <w:pStyle w:val="4"/>
        <w:spacing w:after="0"/>
        <w:sectPr>
          <w:pgSz w:w="12240" w:h="15840"/>
          <w:pgMar w:top="420" w:right="720" w:bottom="280" w:left="720" w:header="720" w:footer="720" w:gutter="0"/>
          <w:cols w:space="720" w:num="1"/>
        </w:sectPr>
      </w:pPr>
    </w:p>
    <w:p w14:paraId="3BCE0D27">
      <w:pPr>
        <w:pStyle w:val="7"/>
        <w:spacing w:before="66"/>
        <w:ind w:left="360"/>
      </w:pPr>
      <w:r>
        <w:t>All</w:t>
      </w:r>
      <w:r>
        <w:rPr>
          <w:spacing w:val="-1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base</w:t>
      </w:r>
      <w:r>
        <w:rPr>
          <w:spacing w:val="-1"/>
        </w:rPr>
        <w:t xml:space="preserve"> </w:t>
      </w:r>
      <w:r>
        <w:rPr>
          <w:spacing w:val="-2"/>
        </w:rPr>
        <w:t>concept:</w:t>
      </w:r>
    </w:p>
    <w:p w14:paraId="6898A45C">
      <w:pPr>
        <w:pStyle w:val="4"/>
        <w:spacing w:before="180"/>
      </w:pPr>
      <w:r>
        <w:rPr>
          <w:spacing w:val="-4"/>
        </w:rPr>
        <w:t>happy</w:t>
      </w:r>
    </w:p>
    <w:p w14:paraId="7461E676">
      <w:pPr>
        <w:spacing w:before="18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Classification</w:t>
      </w:r>
    </w:p>
    <w:p w14:paraId="73AE7592">
      <w:pPr>
        <w:pStyle w:val="7"/>
        <w:spacing w:before="10"/>
        <w:rPr>
          <w:b/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3140"/>
      </w:tblGrid>
      <w:tr w14:paraId="7E74C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006" w:type="dxa"/>
            <w:tcBorders>
              <w:bottom w:val="double" w:color="000000" w:sz="4" w:space="0"/>
              <w:right w:val="double" w:color="000000" w:sz="4" w:space="0"/>
            </w:tcBorders>
          </w:tcPr>
          <w:p w14:paraId="14B23CC2">
            <w:pPr>
              <w:pStyle w:val="10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3140" w:type="dxa"/>
            <w:tcBorders>
              <w:left w:val="double" w:color="000000" w:sz="4" w:space="0"/>
              <w:bottom w:val="double" w:color="000000" w:sz="4" w:space="0"/>
            </w:tcBorders>
          </w:tcPr>
          <w:p w14:paraId="299FD4DF">
            <w:pPr>
              <w:pStyle w:val="10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Transformation</w:t>
            </w:r>
          </w:p>
        </w:tc>
      </w:tr>
      <w:tr w14:paraId="5F696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0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5EA12E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unhappy</w:t>
            </w:r>
          </w:p>
        </w:tc>
        <w:tc>
          <w:tcPr>
            <w:tcW w:w="31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6D6C5999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Derivational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(negative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prefix)</w:t>
            </w:r>
          </w:p>
        </w:tc>
      </w:tr>
      <w:tr w14:paraId="1AC85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0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43F255C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happiness</w:t>
            </w:r>
          </w:p>
        </w:tc>
        <w:tc>
          <w:tcPr>
            <w:tcW w:w="31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54D6EEE2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Derivational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(noun</w:t>
            </w:r>
            <w:r>
              <w:rPr>
                <w:rFonts w:ascii="Times New Roman"/>
                <w:spacing w:val="-2"/>
                <w:sz w:val="24"/>
              </w:rPr>
              <w:t xml:space="preserve"> formation)</w:t>
            </w:r>
          </w:p>
        </w:tc>
      </w:tr>
      <w:tr w14:paraId="136F1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006" w:type="dxa"/>
            <w:tcBorders>
              <w:top w:val="double" w:color="000000" w:sz="4" w:space="0"/>
              <w:right w:val="double" w:color="000000" w:sz="4" w:space="0"/>
            </w:tcBorders>
          </w:tcPr>
          <w:p w14:paraId="62379691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happily</w:t>
            </w:r>
          </w:p>
        </w:tc>
        <w:tc>
          <w:tcPr>
            <w:tcW w:w="3140" w:type="dxa"/>
            <w:tcBorders>
              <w:top w:val="double" w:color="000000" w:sz="4" w:space="0"/>
              <w:left w:val="double" w:color="000000" w:sz="4" w:space="0"/>
            </w:tcBorders>
          </w:tcPr>
          <w:p w14:paraId="7A24F7C5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Derivational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(adverb</w:t>
            </w:r>
            <w:r>
              <w:rPr>
                <w:rFonts w:ascii="Times New Roman"/>
                <w:spacing w:val="-2"/>
                <w:sz w:val="24"/>
              </w:rPr>
              <w:t xml:space="preserve"> formation)</w:t>
            </w:r>
          </w:p>
        </w:tc>
      </w:tr>
    </w:tbl>
    <w:p w14:paraId="29646976">
      <w:pPr>
        <w:pStyle w:val="4"/>
        <w:spacing w:before="22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7C13BDFC">
      <w:pPr>
        <w:pStyle w:val="7"/>
        <w:spacing w:before="183"/>
        <w:ind w:left="360"/>
      </w:pPr>
      <w:r>
        <w:rPr>
          <w:spacing w:val="-2"/>
        </w:rPr>
        <w:t>unhappy</w:t>
      </w:r>
    </w:p>
    <w:p w14:paraId="771DBFE5">
      <w:pPr>
        <w:pStyle w:val="7"/>
        <w:spacing w:before="183"/>
        <w:ind w:left="360"/>
      </w:pPr>
      <w:r>
        <w:t>├──</w:t>
      </w:r>
      <w:r>
        <w:rPr>
          <w:spacing w:val="-3"/>
        </w:rPr>
        <w:t xml:space="preserve"> </w:t>
      </w:r>
      <w:r>
        <w:t>Prefix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un-</w:t>
      </w:r>
    </w:p>
    <w:p w14:paraId="48E23FC2">
      <w:pPr>
        <w:pStyle w:val="7"/>
        <w:spacing w:before="182" w:line="396" w:lineRule="auto"/>
        <w:ind w:left="360" w:right="8249"/>
      </w:pPr>
      <w:r>
        <w:t>├──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 xml:space="preserve">happy </w:t>
      </w:r>
      <w:r>
        <w:rPr>
          <w:spacing w:val="-2"/>
        </w:rPr>
        <w:t>happiness</w:t>
      </w:r>
    </w:p>
    <w:p w14:paraId="3FD04F4D">
      <w:pPr>
        <w:pStyle w:val="7"/>
        <w:spacing w:before="4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4"/>
        </w:rPr>
        <w:t>happy</w:t>
      </w:r>
    </w:p>
    <w:p w14:paraId="07B9B93C">
      <w:pPr>
        <w:pStyle w:val="7"/>
        <w:spacing w:before="182" w:line="398" w:lineRule="auto"/>
        <w:ind w:left="360" w:right="8249"/>
      </w:pPr>
      <w:r>
        <w:t>└──</w:t>
      </w:r>
      <w:r>
        <w:rPr>
          <w:spacing w:val="-14"/>
        </w:rPr>
        <w:t xml:space="preserve"> </w:t>
      </w:r>
      <w:r>
        <w:t>Suffix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-ness </w:t>
      </w:r>
      <w:r>
        <w:rPr>
          <w:spacing w:val="-2"/>
        </w:rPr>
        <w:t>happily</w:t>
      </w:r>
    </w:p>
    <w:p w14:paraId="712F1573">
      <w:pPr>
        <w:pStyle w:val="7"/>
        <w:spacing w:line="274" w:lineRule="exact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4"/>
        </w:rPr>
        <w:t>happy</w:t>
      </w:r>
    </w:p>
    <w:p w14:paraId="7B4D069C">
      <w:pPr>
        <w:pStyle w:val="7"/>
        <w:spacing w:before="183"/>
        <w:ind w:left="360"/>
      </w:pPr>
      <w:r>
        <w:t>└──</w:t>
      </w:r>
      <w:r>
        <w:rPr>
          <w:spacing w:val="-2"/>
        </w:rPr>
        <w:t xml:space="preserve"> </w:t>
      </w:r>
      <w:r>
        <w:t>Suffix</w:t>
      </w:r>
      <w:r>
        <w:rPr>
          <w:spacing w:val="-1"/>
        </w:rPr>
        <w:t xml:space="preserve"> </w:t>
      </w:r>
      <w:r>
        <w:t>: -</w:t>
      </w:r>
      <w:r>
        <w:rPr>
          <w:spacing w:val="-5"/>
        </w:rPr>
        <w:t>ly</w:t>
      </w:r>
    </w:p>
    <w:p w14:paraId="1C6FB931">
      <w:pPr>
        <w:pStyle w:val="4"/>
        <w:spacing w:before="182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7D7AB9F3">
      <w:pPr>
        <w:pStyle w:val="7"/>
        <w:spacing w:before="10"/>
        <w:rPr>
          <w:b/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1336"/>
        <w:gridCol w:w="648"/>
      </w:tblGrid>
      <w:tr w14:paraId="04A60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006" w:type="dxa"/>
            <w:tcBorders>
              <w:bottom w:val="double" w:color="000000" w:sz="4" w:space="0"/>
              <w:right w:val="double" w:color="000000" w:sz="4" w:space="0"/>
            </w:tcBorders>
          </w:tcPr>
          <w:p w14:paraId="5BA7E0A4">
            <w:pPr>
              <w:pStyle w:val="10"/>
              <w:spacing w:before="11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1336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83CE8FE">
            <w:pPr>
              <w:pStyle w:val="10"/>
              <w:spacing w:before="11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Breakdown</w:t>
            </w:r>
          </w:p>
        </w:tc>
        <w:tc>
          <w:tcPr>
            <w:tcW w:w="648" w:type="dxa"/>
            <w:tcBorders>
              <w:left w:val="double" w:color="000000" w:sz="4" w:space="0"/>
              <w:bottom w:val="double" w:color="000000" w:sz="4" w:space="0"/>
            </w:tcBorders>
          </w:tcPr>
          <w:p w14:paraId="397AC23F">
            <w:pPr>
              <w:pStyle w:val="10"/>
              <w:spacing w:before="11"/>
              <w:ind w:left="15" w:right="8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</w:tr>
      <w:tr w14:paraId="1DC76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0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6A959EB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unhappy</w:t>
            </w:r>
          </w:p>
        </w:tc>
        <w:tc>
          <w:tcPr>
            <w:tcW w:w="133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3330293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 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happy</w:t>
            </w:r>
          </w:p>
        </w:tc>
        <w:tc>
          <w:tcPr>
            <w:tcW w:w="64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679ECEEE">
            <w:pPr>
              <w:pStyle w:val="10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</w:tr>
      <w:tr w14:paraId="0743A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00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B29CE37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happiness</w:t>
            </w:r>
          </w:p>
        </w:tc>
        <w:tc>
          <w:tcPr>
            <w:tcW w:w="133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5C0F31E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happy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ness</w:t>
            </w:r>
          </w:p>
        </w:tc>
        <w:tc>
          <w:tcPr>
            <w:tcW w:w="64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5E07EC9B">
            <w:pPr>
              <w:pStyle w:val="10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</w:tr>
      <w:tr w14:paraId="16A92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006" w:type="dxa"/>
            <w:tcBorders>
              <w:top w:val="double" w:color="000000" w:sz="4" w:space="0"/>
              <w:right w:val="double" w:color="000000" w:sz="4" w:space="0"/>
            </w:tcBorders>
          </w:tcPr>
          <w:p w14:paraId="52325526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happily</w:t>
            </w:r>
          </w:p>
        </w:tc>
        <w:tc>
          <w:tcPr>
            <w:tcW w:w="1336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5CBE0D9B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happy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ly</w:t>
            </w:r>
          </w:p>
        </w:tc>
        <w:tc>
          <w:tcPr>
            <w:tcW w:w="648" w:type="dxa"/>
            <w:tcBorders>
              <w:top w:val="double" w:color="000000" w:sz="4" w:space="0"/>
              <w:left w:val="double" w:color="000000" w:sz="4" w:space="0"/>
            </w:tcBorders>
          </w:tcPr>
          <w:p w14:paraId="49AE7688">
            <w:pPr>
              <w:pStyle w:val="10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</w:tr>
    </w:tbl>
    <w:p w14:paraId="2B7B0030">
      <w:pPr>
        <w:pStyle w:val="2"/>
        <w:numPr>
          <w:ilvl w:val="0"/>
          <w:numId w:val="3"/>
        </w:numPr>
        <w:tabs>
          <w:tab w:val="left" w:pos="639"/>
        </w:tabs>
        <w:spacing w:before="22" w:after="0" w:line="240" w:lineRule="auto"/>
        <w:ind w:left="639" w:right="0" w:hanging="279"/>
        <w:jc w:val="left"/>
      </w:pPr>
      <w:r>
        <w:t>Stemming-Based</w:t>
      </w:r>
      <w:r>
        <w:rPr>
          <w:spacing w:val="-15"/>
        </w:rPr>
        <w:t xml:space="preserve"> </w:t>
      </w:r>
      <w:r>
        <w:t>Preprocessing</w:t>
      </w:r>
      <w:r>
        <w:rPr>
          <w:spacing w:val="-10"/>
        </w:rPr>
        <w:t xml:space="preserve"> </w:t>
      </w:r>
      <w:r>
        <w:rPr>
          <w:spacing w:val="-2"/>
        </w:rPr>
        <w:t>Module</w:t>
      </w:r>
    </w:p>
    <w:p w14:paraId="401A050C">
      <w:pPr>
        <w:pStyle w:val="4"/>
        <w:spacing w:before="187" w:line="396" w:lineRule="auto"/>
        <w:ind w:right="6247"/>
      </w:pPr>
      <w:r>
        <w:t>Input</w:t>
      </w:r>
      <w:r>
        <w:rPr>
          <w:spacing w:val="-10"/>
        </w:rPr>
        <w:t xml:space="preserve"> </w:t>
      </w:r>
      <w:r>
        <w:t>Words:</w:t>
      </w:r>
      <w:r>
        <w:rPr>
          <w:spacing w:val="-10"/>
        </w:rPr>
        <w:t xml:space="preserve"> </w:t>
      </w:r>
      <w:r>
        <w:t>played,</w:t>
      </w:r>
      <w:r>
        <w:rPr>
          <w:spacing w:val="-12"/>
        </w:rPr>
        <w:t xml:space="preserve"> </w:t>
      </w:r>
      <w:r>
        <w:t>player,</w:t>
      </w:r>
      <w:r>
        <w:rPr>
          <w:spacing w:val="-10"/>
        </w:rPr>
        <w:t xml:space="preserve"> </w:t>
      </w:r>
      <w:r>
        <w:t>playing Step 1: Remove Affixes</w:t>
      </w: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1501"/>
        <w:gridCol w:w="655"/>
      </w:tblGrid>
      <w:tr w14:paraId="20844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79" w:type="dxa"/>
            <w:tcBorders>
              <w:bottom w:val="double" w:color="000000" w:sz="4" w:space="0"/>
              <w:right w:val="double" w:color="000000" w:sz="4" w:space="0"/>
            </w:tcBorders>
          </w:tcPr>
          <w:p w14:paraId="232753FC">
            <w:pPr>
              <w:pStyle w:val="10"/>
              <w:spacing w:before="0" w:line="262" w:lineRule="exact"/>
              <w:ind w:left="1" w:right="1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501" w:type="dxa"/>
            <w:tcBorders>
              <w:left w:val="double" w:color="000000" w:sz="4" w:space="0"/>
              <w:bottom w:val="double" w:color="000000" w:sz="4" w:space="0"/>
            </w:tcBorders>
          </w:tcPr>
          <w:p w14:paraId="2FF1261D">
            <w:pPr>
              <w:pStyle w:val="10"/>
              <w:spacing w:before="0" w:line="262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Rule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Applied</w:t>
            </w:r>
          </w:p>
        </w:tc>
        <w:tc>
          <w:tcPr>
            <w:tcW w:w="655" w:type="dxa"/>
            <w:tcBorders>
              <w:top w:val="nil"/>
              <w:bottom w:val="nil"/>
              <w:right w:val="nil"/>
            </w:tcBorders>
          </w:tcPr>
          <w:p w14:paraId="2A0150AF">
            <w:pPr>
              <w:pStyle w:val="10"/>
              <w:spacing w:before="39"/>
              <w:ind w:left="0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9525</wp:posOffset>
                      </wp:positionV>
                      <wp:extent cx="360045" cy="134620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045" cy="1346200"/>
                                <a:chOff x="0" y="0"/>
                                <a:chExt cx="360045" cy="13462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"/>
                                  <a:ext cx="360045" cy="134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" h="1346200">
                                      <a:moveTo>
                                        <a:pt x="6083" y="1025601"/>
                                      </a:moveTo>
                                      <a:lnTo>
                                        <a:pt x="0" y="1025601"/>
                                      </a:lnTo>
                                      <a:lnTo>
                                        <a:pt x="0" y="1031684"/>
                                      </a:lnTo>
                                      <a:lnTo>
                                        <a:pt x="0" y="1339532"/>
                                      </a:lnTo>
                                      <a:lnTo>
                                        <a:pt x="0" y="1345628"/>
                                      </a:lnTo>
                                      <a:lnTo>
                                        <a:pt x="6083" y="1345628"/>
                                      </a:lnTo>
                                      <a:lnTo>
                                        <a:pt x="6083" y="1339532"/>
                                      </a:lnTo>
                                      <a:lnTo>
                                        <a:pt x="6083" y="1031684"/>
                                      </a:lnTo>
                                      <a:lnTo>
                                        <a:pt x="6083" y="1025601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6083" y="682752"/>
                                      </a:moveTo>
                                      <a:lnTo>
                                        <a:pt x="0" y="682752"/>
                                      </a:lnTo>
                                      <a:lnTo>
                                        <a:pt x="0" y="688784"/>
                                      </a:lnTo>
                                      <a:lnTo>
                                        <a:pt x="0" y="998156"/>
                                      </a:lnTo>
                                      <a:lnTo>
                                        <a:pt x="0" y="1004252"/>
                                      </a:lnTo>
                                      <a:lnTo>
                                        <a:pt x="6083" y="1004252"/>
                                      </a:lnTo>
                                      <a:lnTo>
                                        <a:pt x="6083" y="998156"/>
                                      </a:lnTo>
                                      <a:lnTo>
                                        <a:pt x="6083" y="688835"/>
                                      </a:lnTo>
                                      <a:lnTo>
                                        <a:pt x="6083" y="682752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6083" y="341376"/>
                                      </a:moveTo>
                                      <a:lnTo>
                                        <a:pt x="0" y="341376"/>
                                      </a:lnTo>
                                      <a:lnTo>
                                        <a:pt x="0" y="347459"/>
                                      </a:lnTo>
                                      <a:lnTo>
                                        <a:pt x="0" y="655307"/>
                                      </a:lnTo>
                                      <a:lnTo>
                                        <a:pt x="0" y="661403"/>
                                      </a:lnTo>
                                      <a:lnTo>
                                        <a:pt x="6083" y="661403"/>
                                      </a:lnTo>
                                      <a:lnTo>
                                        <a:pt x="6083" y="655307"/>
                                      </a:lnTo>
                                      <a:lnTo>
                                        <a:pt x="6083" y="347459"/>
                                      </a:lnTo>
                                      <a:lnTo>
                                        <a:pt x="6083" y="341376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6083" y="313944"/>
                                      </a:moveTo>
                                      <a:lnTo>
                                        <a:pt x="0" y="313944"/>
                                      </a:lnTo>
                                      <a:lnTo>
                                        <a:pt x="0" y="320027"/>
                                      </a:lnTo>
                                      <a:lnTo>
                                        <a:pt x="6083" y="320027"/>
                                      </a:lnTo>
                                      <a:lnTo>
                                        <a:pt x="6083" y="313944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13931"/>
                                      </a:lnTo>
                                      <a:lnTo>
                                        <a:pt x="6083" y="313931"/>
                                      </a:lnTo>
                                      <a:lnTo>
                                        <a:pt x="6083" y="6083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1339532"/>
                                      </a:moveTo>
                                      <a:lnTo>
                                        <a:pt x="6096" y="1339532"/>
                                      </a:lnTo>
                                      <a:lnTo>
                                        <a:pt x="6096" y="1345628"/>
                                      </a:lnTo>
                                      <a:lnTo>
                                        <a:pt x="353872" y="1345628"/>
                                      </a:lnTo>
                                      <a:lnTo>
                                        <a:pt x="353872" y="1339532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1025601"/>
                                      </a:moveTo>
                                      <a:lnTo>
                                        <a:pt x="6096" y="1025601"/>
                                      </a:lnTo>
                                      <a:lnTo>
                                        <a:pt x="6096" y="1031684"/>
                                      </a:lnTo>
                                      <a:lnTo>
                                        <a:pt x="353872" y="1031684"/>
                                      </a:lnTo>
                                      <a:lnTo>
                                        <a:pt x="353872" y="1025601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998156"/>
                                      </a:moveTo>
                                      <a:lnTo>
                                        <a:pt x="6096" y="998156"/>
                                      </a:lnTo>
                                      <a:lnTo>
                                        <a:pt x="6096" y="1004252"/>
                                      </a:lnTo>
                                      <a:lnTo>
                                        <a:pt x="353872" y="1004252"/>
                                      </a:lnTo>
                                      <a:lnTo>
                                        <a:pt x="353872" y="998156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682752"/>
                                      </a:moveTo>
                                      <a:lnTo>
                                        <a:pt x="6096" y="682752"/>
                                      </a:lnTo>
                                      <a:lnTo>
                                        <a:pt x="6096" y="688835"/>
                                      </a:lnTo>
                                      <a:lnTo>
                                        <a:pt x="353872" y="688835"/>
                                      </a:lnTo>
                                      <a:lnTo>
                                        <a:pt x="353872" y="682752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655307"/>
                                      </a:moveTo>
                                      <a:lnTo>
                                        <a:pt x="6096" y="655307"/>
                                      </a:lnTo>
                                      <a:lnTo>
                                        <a:pt x="6096" y="661403"/>
                                      </a:lnTo>
                                      <a:lnTo>
                                        <a:pt x="353872" y="661403"/>
                                      </a:lnTo>
                                      <a:lnTo>
                                        <a:pt x="353872" y="655307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341376"/>
                                      </a:moveTo>
                                      <a:lnTo>
                                        <a:pt x="6096" y="341376"/>
                                      </a:lnTo>
                                      <a:lnTo>
                                        <a:pt x="6096" y="347459"/>
                                      </a:lnTo>
                                      <a:lnTo>
                                        <a:pt x="353872" y="347459"/>
                                      </a:lnTo>
                                      <a:lnTo>
                                        <a:pt x="353872" y="341376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313944"/>
                                      </a:moveTo>
                                      <a:lnTo>
                                        <a:pt x="6096" y="313944"/>
                                      </a:lnTo>
                                      <a:lnTo>
                                        <a:pt x="6096" y="320027"/>
                                      </a:lnTo>
                                      <a:lnTo>
                                        <a:pt x="353872" y="320027"/>
                                      </a:lnTo>
                                      <a:lnTo>
                                        <a:pt x="353872" y="313944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5387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353872" y="6083"/>
                                      </a:lnTo>
                                      <a:lnTo>
                                        <a:pt x="353872" y="0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60032" y="1025601"/>
                                      </a:moveTo>
                                      <a:lnTo>
                                        <a:pt x="353949" y="1025601"/>
                                      </a:lnTo>
                                      <a:lnTo>
                                        <a:pt x="353949" y="1031684"/>
                                      </a:lnTo>
                                      <a:lnTo>
                                        <a:pt x="353949" y="1339532"/>
                                      </a:lnTo>
                                      <a:lnTo>
                                        <a:pt x="353949" y="1345628"/>
                                      </a:lnTo>
                                      <a:lnTo>
                                        <a:pt x="360032" y="1345628"/>
                                      </a:lnTo>
                                      <a:lnTo>
                                        <a:pt x="360032" y="1339532"/>
                                      </a:lnTo>
                                      <a:lnTo>
                                        <a:pt x="360032" y="1031684"/>
                                      </a:lnTo>
                                      <a:lnTo>
                                        <a:pt x="360032" y="1025601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60032" y="682752"/>
                                      </a:moveTo>
                                      <a:lnTo>
                                        <a:pt x="353949" y="682752"/>
                                      </a:lnTo>
                                      <a:lnTo>
                                        <a:pt x="353949" y="688784"/>
                                      </a:lnTo>
                                      <a:lnTo>
                                        <a:pt x="353949" y="998156"/>
                                      </a:lnTo>
                                      <a:lnTo>
                                        <a:pt x="353949" y="1004252"/>
                                      </a:lnTo>
                                      <a:lnTo>
                                        <a:pt x="360032" y="1004252"/>
                                      </a:lnTo>
                                      <a:lnTo>
                                        <a:pt x="360032" y="998156"/>
                                      </a:lnTo>
                                      <a:lnTo>
                                        <a:pt x="360032" y="688835"/>
                                      </a:lnTo>
                                      <a:lnTo>
                                        <a:pt x="360032" y="682752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60032" y="341376"/>
                                      </a:moveTo>
                                      <a:lnTo>
                                        <a:pt x="353949" y="341376"/>
                                      </a:lnTo>
                                      <a:lnTo>
                                        <a:pt x="353949" y="347459"/>
                                      </a:lnTo>
                                      <a:lnTo>
                                        <a:pt x="353949" y="655307"/>
                                      </a:lnTo>
                                      <a:lnTo>
                                        <a:pt x="353949" y="661403"/>
                                      </a:lnTo>
                                      <a:lnTo>
                                        <a:pt x="360032" y="661403"/>
                                      </a:lnTo>
                                      <a:lnTo>
                                        <a:pt x="360032" y="655307"/>
                                      </a:lnTo>
                                      <a:lnTo>
                                        <a:pt x="360032" y="347459"/>
                                      </a:lnTo>
                                      <a:lnTo>
                                        <a:pt x="360032" y="341376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60032" y="313944"/>
                                      </a:moveTo>
                                      <a:lnTo>
                                        <a:pt x="353949" y="313944"/>
                                      </a:lnTo>
                                      <a:lnTo>
                                        <a:pt x="353949" y="320027"/>
                                      </a:lnTo>
                                      <a:lnTo>
                                        <a:pt x="360032" y="320027"/>
                                      </a:lnTo>
                                      <a:lnTo>
                                        <a:pt x="360032" y="313944"/>
                                      </a:lnTo>
                                      <a:close/>
                                    </a:path>
                                    <a:path w="360045" h="1346200">
                                      <a:moveTo>
                                        <a:pt x="360032" y="0"/>
                                      </a:moveTo>
                                      <a:lnTo>
                                        <a:pt x="353949" y="0"/>
                                      </a:lnTo>
                                      <a:lnTo>
                                        <a:pt x="353949" y="6083"/>
                                      </a:lnTo>
                                      <a:lnTo>
                                        <a:pt x="353949" y="313931"/>
                                      </a:lnTo>
                                      <a:lnTo>
                                        <a:pt x="360032" y="313931"/>
                                      </a:lnTo>
                                      <a:lnTo>
                                        <a:pt x="360032" y="6083"/>
                                      </a:lnTo>
                                      <a:lnTo>
                                        <a:pt x="3600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.9pt;margin-top:0.75pt;height:106pt;width:28.35pt;z-index:-251656192;mso-width-relative:page;mso-height-relative:page;" coordsize="360045,1346200" o:gfxdata="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">
                      <o:lock v:ext="edit" aspectratio="f"/>
                      <v:shape id="Graphic 8" o:spid="_x0000_s1026" o:spt="100" style="position:absolute;left:0;top:12;height:1346200;width:360045;" fillcolor="#000000" filled="t" stroked="f" coordsize="360045,1346200" o:gfxdata="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FgqPy2AAAA2gAAAA8A&#10;AAAAAAAAAQAgAAAAIgAAAGRycy9kb3ducmV2LnhtbFBLAQIUABQAAAAIAIdO4kAzLwWeOwAAADkA&#10;AAAQAAAAAAAAAAEAIAAAAAUBAABkcnMvc2hhcGV4bWwueG1sUEsFBgAAAAAGAAYAWwEAAK8DAAAA&#10;AA==&#10;" path="m6083,1025601l0,1025601,0,1031684,0,1339532,0,1345628,6083,1345628,6083,1339532,6083,1031684,6083,1025601xem6083,682752l0,682752,0,688784,0,998156,0,1004252,6083,1004252,6083,998156,6083,688835,6083,682752xem6083,341376l0,341376,0,347459,0,655307,0,661403,6083,661403,6083,655307,6083,347459,6083,341376xem6083,313944l0,313944,0,320027,6083,320027,6083,313944xem6083,0l0,0,0,6083,0,313931,6083,313931,6083,6083,6083,0xem353872,1339532l6096,1339532,6096,1345628,353872,1345628,353872,1339532xem353872,1025601l6096,1025601,6096,1031684,353872,1031684,353872,1025601xem353872,998156l6096,998156,6096,1004252,353872,1004252,353872,998156xem353872,682752l6096,682752,6096,688835,353872,688835,353872,682752xem353872,655307l6096,655307,6096,661403,353872,661403,353872,655307xem353872,341376l6096,341376,6096,347459,353872,347459,353872,341376xem353872,313944l6096,313944,6096,320027,353872,320027,353872,313944xem353872,0l6096,0,6096,6083,353872,6083,353872,0xem360032,1025601l353949,1025601,353949,1031684,353949,1339532,353949,1345628,360032,1345628,360032,1339532,360032,1031684,360032,1025601xem360032,682752l353949,682752,353949,688784,353949,998156,353949,1004252,360032,1004252,360032,998156,360032,688835,360032,682752xem360032,341376l353949,341376,353949,347459,353949,655307,353949,661403,360032,661403,360032,655307,360032,347459,360032,341376xem360032,313944l353949,313944,353949,320027,360032,320027,360032,313944xem360032,0l353949,0,353949,6083,353949,313931,360032,313931,360032,6083,360032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4"/>
                <w:sz w:val="24"/>
              </w:rPr>
              <w:t>Stem</w:t>
            </w:r>
          </w:p>
        </w:tc>
      </w:tr>
      <w:tr w14:paraId="678FD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CBCEE36">
            <w:pPr>
              <w:pStyle w:val="10"/>
              <w:spacing w:before="0" w:line="273" w:lineRule="exact"/>
              <w:ind w:left="0" w:right="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played</w:t>
            </w:r>
          </w:p>
        </w:tc>
        <w:tc>
          <w:tcPr>
            <w:tcW w:w="15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2822A4C0">
            <w:pPr>
              <w:pStyle w:val="10"/>
              <w:spacing w:before="0"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"-</w:t>
            </w:r>
            <w:r>
              <w:rPr>
                <w:rFonts w:ascii="Times New Roman"/>
                <w:spacing w:val="-5"/>
                <w:sz w:val="24"/>
              </w:rPr>
              <w:t>ed"</w:t>
            </w:r>
          </w:p>
        </w:tc>
        <w:tc>
          <w:tcPr>
            <w:tcW w:w="655" w:type="dxa"/>
            <w:tcBorders>
              <w:top w:val="nil"/>
              <w:bottom w:val="nil"/>
              <w:right w:val="nil"/>
            </w:tcBorders>
          </w:tcPr>
          <w:p w14:paraId="7B8683C8">
            <w:pPr>
              <w:pStyle w:val="10"/>
              <w:spacing w:before="0" w:line="273" w:lineRule="exact"/>
              <w:ind w:left="0" w:right="10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</w:tr>
      <w:tr w14:paraId="2C2C6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7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6165B2D">
            <w:pPr>
              <w:pStyle w:val="10"/>
              <w:spacing w:before="0" w:line="273" w:lineRule="exact"/>
              <w:ind w:left="0" w:right="12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player</w:t>
            </w:r>
          </w:p>
        </w:tc>
        <w:tc>
          <w:tcPr>
            <w:tcW w:w="15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5B9EDFDE">
            <w:pPr>
              <w:pStyle w:val="10"/>
              <w:spacing w:before="0"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"-</w:t>
            </w:r>
            <w:r>
              <w:rPr>
                <w:rFonts w:ascii="Times New Roman"/>
                <w:spacing w:val="-5"/>
                <w:sz w:val="24"/>
              </w:rPr>
              <w:t>er"</w:t>
            </w:r>
          </w:p>
        </w:tc>
        <w:tc>
          <w:tcPr>
            <w:tcW w:w="655" w:type="dxa"/>
            <w:tcBorders>
              <w:top w:val="nil"/>
              <w:bottom w:val="nil"/>
              <w:right w:val="nil"/>
            </w:tcBorders>
          </w:tcPr>
          <w:p w14:paraId="31C90616">
            <w:pPr>
              <w:pStyle w:val="10"/>
              <w:spacing w:before="0" w:line="273" w:lineRule="exact"/>
              <w:ind w:left="0" w:right="10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</w:tr>
      <w:tr w14:paraId="7A01E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779" w:type="dxa"/>
            <w:tcBorders>
              <w:top w:val="double" w:color="000000" w:sz="4" w:space="0"/>
              <w:right w:val="double" w:color="000000" w:sz="4" w:space="0"/>
            </w:tcBorders>
          </w:tcPr>
          <w:p w14:paraId="39189823">
            <w:pPr>
              <w:pStyle w:val="10"/>
              <w:spacing w:before="0" w:line="271" w:lineRule="exact"/>
              <w:ind w:left="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playing</w:t>
            </w:r>
          </w:p>
        </w:tc>
        <w:tc>
          <w:tcPr>
            <w:tcW w:w="1501" w:type="dxa"/>
            <w:tcBorders>
              <w:top w:val="double" w:color="000000" w:sz="4" w:space="0"/>
              <w:left w:val="double" w:color="000000" w:sz="4" w:space="0"/>
            </w:tcBorders>
          </w:tcPr>
          <w:p w14:paraId="0050659B">
            <w:pPr>
              <w:pStyle w:val="10"/>
              <w:spacing w:before="0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"-</w:t>
            </w:r>
            <w:r>
              <w:rPr>
                <w:rFonts w:ascii="Times New Roman"/>
                <w:spacing w:val="-4"/>
                <w:sz w:val="24"/>
              </w:rPr>
              <w:t>ing"</w:t>
            </w:r>
          </w:p>
        </w:tc>
        <w:tc>
          <w:tcPr>
            <w:tcW w:w="655" w:type="dxa"/>
            <w:tcBorders>
              <w:top w:val="nil"/>
              <w:bottom w:val="nil"/>
              <w:right w:val="nil"/>
            </w:tcBorders>
          </w:tcPr>
          <w:p w14:paraId="7E1A2B13">
            <w:pPr>
              <w:pStyle w:val="10"/>
              <w:spacing w:before="0" w:line="271" w:lineRule="exact"/>
              <w:ind w:left="0" w:right="10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</w:tr>
    </w:tbl>
    <w:p w14:paraId="2F7AB78B">
      <w:pPr>
        <w:pStyle w:val="4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2"/>
        </w:rPr>
        <w:t>Classification</w:t>
      </w:r>
    </w:p>
    <w:p w14:paraId="3EBBB32C">
      <w:pPr>
        <w:pStyle w:val="4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249E6F7C">
      <w:pPr>
        <w:pStyle w:val="7"/>
        <w:spacing w:before="5"/>
        <w:rPr>
          <w:b/>
          <w:sz w:val="2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1258"/>
      </w:tblGrid>
      <w:tr w14:paraId="24446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779" w:type="dxa"/>
            <w:tcBorders>
              <w:bottom w:val="double" w:color="000000" w:sz="4" w:space="0"/>
              <w:right w:val="double" w:color="000000" w:sz="4" w:space="0"/>
            </w:tcBorders>
          </w:tcPr>
          <w:p w14:paraId="5DD0A8F3">
            <w:pPr>
              <w:pStyle w:val="10"/>
              <w:spacing w:before="11"/>
              <w:ind w:left="1" w:right="1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258" w:type="dxa"/>
            <w:tcBorders>
              <w:left w:val="double" w:color="000000" w:sz="4" w:space="0"/>
              <w:bottom w:val="double" w:color="000000" w:sz="4" w:space="0"/>
            </w:tcBorders>
          </w:tcPr>
          <w:p w14:paraId="3A3EA589">
            <w:pPr>
              <w:pStyle w:val="10"/>
              <w:spacing w:before="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338F6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5F01954">
            <w:pPr>
              <w:pStyle w:val="10"/>
              <w:spacing w:before="22"/>
              <w:ind w:left="0" w:right="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played</w:t>
            </w:r>
          </w:p>
        </w:tc>
        <w:tc>
          <w:tcPr>
            <w:tcW w:w="125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72935CC1">
            <w:pPr>
              <w:pStyle w:val="10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 w14:paraId="38AD4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E15098A">
            <w:pPr>
              <w:pStyle w:val="10"/>
              <w:spacing w:before="23"/>
              <w:ind w:left="0" w:right="12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player</w:t>
            </w:r>
          </w:p>
        </w:tc>
        <w:tc>
          <w:tcPr>
            <w:tcW w:w="125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DC81605">
            <w:pPr>
              <w:pStyle w:val="10"/>
              <w:spacing w:before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14:paraId="2B6DE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779" w:type="dxa"/>
            <w:tcBorders>
              <w:top w:val="double" w:color="000000" w:sz="4" w:space="0"/>
              <w:right w:val="double" w:color="000000" w:sz="4" w:space="0"/>
            </w:tcBorders>
          </w:tcPr>
          <w:p w14:paraId="3335C2F8">
            <w:pPr>
              <w:pStyle w:val="10"/>
              <w:ind w:left="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playing</w:t>
            </w:r>
          </w:p>
        </w:tc>
        <w:tc>
          <w:tcPr>
            <w:tcW w:w="1258" w:type="dxa"/>
            <w:tcBorders>
              <w:top w:val="double" w:color="000000" w:sz="4" w:space="0"/>
              <w:left w:val="double" w:color="000000" w:sz="4" w:space="0"/>
            </w:tcBorders>
          </w:tcPr>
          <w:p w14:paraId="50007DA8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</w:tbl>
    <w:p w14:paraId="5AAB92C5">
      <w:pPr>
        <w:pStyle w:val="4"/>
        <w:spacing w:before="22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2C0744DE">
      <w:pPr>
        <w:pStyle w:val="7"/>
        <w:spacing w:before="183"/>
        <w:ind w:left="360"/>
      </w:pPr>
      <w:r>
        <w:rPr>
          <w:spacing w:val="-2"/>
        </w:rPr>
        <w:t>played</w:t>
      </w:r>
    </w:p>
    <w:p w14:paraId="40D87A5A">
      <w:pPr>
        <w:pStyle w:val="7"/>
        <w:spacing w:before="182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4"/>
        </w:rPr>
        <w:t>play</w:t>
      </w:r>
    </w:p>
    <w:p w14:paraId="62A18062">
      <w:pPr>
        <w:pStyle w:val="7"/>
        <w:spacing w:before="180" w:line="398" w:lineRule="auto"/>
        <w:ind w:left="360" w:right="8249"/>
      </w:pPr>
      <w:r>
        <w:t>└──</w:t>
      </w:r>
      <w:r>
        <w:rPr>
          <w:spacing w:val="-14"/>
        </w:rPr>
        <w:t xml:space="preserve"> </w:t>
      </w:r>
      <w:r>
        <w:t>Suffix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 xml:space="preserve">-ed </w:t>
      </w:r>
      <w:r>
        <w:rPr>
          <w:spacing w:val="-2"/>
        </w:rPr>
        <w:t>player</w:t>
      </w:r>
    </w:p>
    <w:p w14:paraId="59CA57DB">
      <w:pPr>
        <w:pStyle w:val="7"/>
        <w:spacing w:before="1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4"/>
        </w:rPr>
        <w:t>play</w:t>
      </w:r>
    </w:p>
    <w:p w14:paraId="75F7EA30">
      <w:pPr>
        <w:pStyle w:val="7"/>
        <w:spacing w:before="183" w:line="396" w:lineRule="auto"/>
        <w:ind w:left="360" w:right="8249"/>
      </w:pPr>
      <w:r>
        <w:t>└──</w:t>
      </w:r>
      <w:r>
        <w:rPr>
          <w:spacing w:val="-14"/>
        </w:rPr>
        <w:t xml:space="preserve"> </w:t>
      </w:r>
      <w:r>
        <w:t>Suffix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-er </w:t>
      </w:r>
      <w:r>
        <w:rPr>
          <w:spacing w:val="-2"/>
        </w:rPr>
        <w:t>playing</w:t>
      </w:r>
    </w:p>
    <w:p w14:paraId="3E892FC8">
      <w:pPr>
        <w:pStyle w:val="7"/>
        <w:spacing w:before="4"/>
        <w:ind w:left="360"/>
      </w:pPr>
      <w:r>
        <w:t>├──</w:t>
      </w:r>
      <w:r>
        <w:rPr>
          <w:spacing w:val="-1"/>
        </w:rPr>
        <w:t xml:space="preserve"> </w:t>
      </w:r>
      <w:r>
        <w:t xml:space="preserve">Root : </w:t>
      </w:r>
      <w:r>
        <w:rPr>
          <w:spacing w:val="-4"/>
        </w:rPr>
        <w:t>play</w:t>
      </w:r>
    </w:p>
    <w:p w14:paraId="43FC5759">
      <w:pPr>
        <w:pStyle w:val="7"/>
        <w:spacing w:before="182"/>
        <w:ind w:left="360"/>
      </w:pPr>
      <w:r>
        <w:t>└──</w:t>
      </w:r>
      <w:r>
        <w:rPr>
          <w:spacing w:val="-2"/>
        </w:rPr>
        <w:t xml:space="preserve"> </w:t>
      </w:r>
      <w:r>
        <w:t>Suffix</w:t>
      </w:r>
      <w:r>
        <w:rPr>
          <w:spacing w:val="-1"/>
        </w:rPr>
        <w:t xml:space="preserve"> </w:t>
      </w:r>
      <w:r>
        <w:t>: -</w:t>
      </w:r>
      <w:r>
        <w:rPr>
          <w:spacing w:val="-5"/>
        </w:rPr>
        <w:t>ing</w:t>
      </w:r>
    </w:p>
    <w:p w14:paraId="347A890E">
      <w:pPr>
        <w:pStyle w:val="4"/>
        <w:spacing w:before="182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67F395F9">
      <w:pPr>
        <w:pStyle w:val="7"/>
        <w:spacing w:before="3"/>
        <w:rPr>
          <w:b/>
          <w:sz w:val="15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5"/>
        <w:gridCol w:w="649"/>
        <w:gridCol w:w="1422"/>
      </w:tblGrid>
      <w:tr w14:paraId="37C61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755" w:type="dxa"/>
            <w:tcBorders>
              <w:bottom w:val="double" w:color="000000" w:sz="4" w:space="0"/>
            </w:tcBorders>
          </w:tcPr>
          <w:p w14:paraId="4B1C4813">
            <w:pPr>
              <w:pStyle w:val="10"/>
              <w:spacing w:before="13"/>
              <w:ind w:left="0" w:right="13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649" w:type="dxa"/>
            <w:tcBorders>
              <w:top w:val="nil"/>
              <w:bottom w:val="nil"/>
            </w:tcBorders>
          </w:tcPr>
          <w:p w14:paraId="2872FD2D">
            <w:pPr>
              <w:pStyle w:val="10"/>
              <w:spacing w:before="13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0</wp:posOffset>
                      </wp:positionV>
                      <wp:extent cx="361315" cy="1334135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1315" cy="1334135"/>
                                <a:chOff x="0" y="0"/>
                                <a:chExt cx="361315" cy="13341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61315" cy="133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13341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61315" h="1334135">
                                      <a:moveTo>
                                        <a:pt x="361137" y="1019822"/>
                                      </a:moveTo>
                                      <a:lnTo>
                                        <a:pt x="355092" y="1019822"/>
                                      </a:lnTo>
                                      <a:lnTo>
                                        <a:pt x="6096" y="1019822"/>
                                      </a:lnTo>
                                      <a:lnTo>
                                        <a:pt x="0" y="1019822"/>
                                      </a:lnTo>
                                      <a:lnTo>
                                        <a:pt x="0" y="1025906"/>
                                      </a:lnTo>
                                      <a:lnTo>
                                        <a:pt x="0" y="1333754"/>
                                      </a:lnTo>
                                      <a:lnTo>
                                        <a:pt x="6096" y="1333754"/>
                                      </a:lnTo>
                                      <a:lnTo>
                                        <a:pt x="6096" y="1025906"/>
                                      </a:lnTo>
                                      <a:lnTo>
                                        <a:pt x="355041" y="1025906"/>
                                      </a:lnTo>
                                      <a:lnTo>
                                        <a:pt x="355041" y="1333754"/>
                                      </a:lnTo>
                                      <a:lnTo>
                                        <a:pt x="361137" y="1333754"/>
                                      </a:lnTo>
                                      <a:lnTo>
                                        <a:pt x="361137" y="1025906"/>
                                      </a:lnTo>
                                      <a:lnTo>
                                        <a:pt x="361137" y="1019822"/>
                                      </a:lnTo>
                                      <a:close/>
                                    </a:path>
                                    <a:path w="361315" h="1334135">
                                      <a:moveTo>
                                        <a:pt x="361137" y="992390"/>
                                      </a:moveTo>
                                      <a:lnTo>
                                        <a:pt x="355092" y="992390"/>
                                      </a:lnTo>
                                      <a:lnTo>
                                        <a:pt x="6096" y="992390"/>
                                      </a:lnTo>
                                      <a:lnTo>
                                        <a:pt x="0" y="992390"/>
                                      </a:lnTo>
                                      <a:lnTo>
                                        <a:pt x="0" y="998474"/>
                                      </a:lnTo>
                                      <a:lnTo>
                                        <a:pt x="6096" y="998474"/>
                                      </a:lnTo>
                                      <a:lnTo>
                                        <a:pt x="355041" y="998474"/>
                                      </a:lnTo>
                                      <a:lnTo>
                                        <a:pt x="361137" y="998474"/>
                                      </a:lnTo>
                                      <a:lnTo>
                                        <a:pt x="361137" y="992390"/>
                                      </a:lnTo>
                                      <a:close/>
                                    </a:path>
                                    <a:path w="361315" h="1334135">
                                      <a:moveTo>
                                        <a:pt x="361137" y="678434"/>
                                      </a:moveTo>
                                      <a:lnTo>
                                        <a:pt x="355092" y="678434"/>
                                      </a:lnTo>
                                      <a:lnTo>
                                        <a:pt x="6096" y="678434"/>
                                      </a:lnTo>
                                      <a:lnTo>
                                        <a:pt x="0" y="678434"/>
                                      </a:lnTo>
                                      <a:lnTo>
                                        <a:pt x="0" y="684530"/>
                                      </a:lnTo>
                                      <a:lnTo>
                                        <a:pt x="0" y="992378"/>
                                      </a:lnTo>
                                      <a:lnTo>
                                        <a:pt x="6096" y="992378"/>
                                      </a:lnTo>
                                      <a:lnTo>
                                        <a:pt x="6096" y="684530"/>
                                      </a:lnTo>
                                      <a:lnTo>
                                        <a:pt x="355041" y="684530"/>
                                      </a:lnTo>
                                      <a:lnTo>
                                        <a:pt x="355041" y="992378"/>
                                      </a:lnTo>
                                      <a:lnTo>
                                        <a:pt x="361137" y="992378"/>
                                      </a:lnTo>
                                      <a:lnTo>
                                        <a:pt x="361137" y="684530"/>
                                      </a:lnTo>
                                      <a:lnTo>
                                        <a:pt x="361137" y="678434"/>
                                      </a:lnTo>
                                      <a:close/>
                                    </a:path>
                                    <a:path w="361315" h="1334135">
                                      <a:moveTo>
                                        <a:pt x="361137" y="336816"/>
                                      </a:moveTo>
                                      <a:lnTo>
                                        <a:pt x="355092" y="336816"/>
                                      </a:lnTo>
                                      <a:lnTo>
                                        <a:pt x="355041" y="342900"/>
                                      </a:lnTo>
                                      <a:lnTo>
                                        <a:pt x="355041" y="651002"/>
                                      </a:lnTo>
                                      <a:lnTo>
                                        <a:pt x="6096" y="651002"/>
                                      </a:lnTo>
                                      <a:lnTo>
                                        <a:pt x="6096" y="342900"/>
                                      </a:lnTo>
                                      <a:lnTo>
                                        <a:pt x="355041" y="342900"/>
                                      </a:lnTo>
                                      <a:lnTo>
                                        <a:pt x="355041" y="336816"/>
                                      </a:lnTo>
                                      <a:lnTo>
                                        <a:pt x="6096" y="336816"/>
                                      </a:lnTo>
                                      <a:lnTo>
                                        <a:pt x="0" y="336816"/>
                                      </a:lnTo>
                                      <a:lnTo>
                                        <a:pt x="0" y="342849"/>
                                      </a:lnTo>
                                      <a:lnTo>
                                        <a:pt x="0" y="651002"/>
                                      </a:lnTo>
                                      <a:lnTo>
                                        <a:pt x="0" y="657098"/>
                                      </a:lnTo>
                                      <a:lnTo>
                                        <a:pt x="6096" y="657098"/>
                                      </a:lnTo>
                                      <a:lnTo>
                                        <a:pt x="355041" y="657098"/>
                                      </a:lnTo>
                                      <a:lnTo>
                                        <a:pt x="361137" y="657098"/>
                                      </a:lnTo>
                                      <a:lnTo>
                                        <a:pt x="361137" y="651002"/>
                                      </a:lnTo>
                                      <a:lnTo>
                                        <a:pt x="361137" y="342900"/>
                                      </a:lnTo>
                                      <a:lnTo>
                                        <a:pt x="361137" y="336816"/>
                                      </a:lnTo>
                                      <a:close/>
                                    </a:path>
                                    <a:path w="361315" h="1334135">
                                      <a:moveTo>
                                        <a:pt x="361137" y="309384"/>
                                      </a:moveTo>
                                      <a:lnTo>
                                        <a:pt x="355092" y="309384"/>
                                      </a:lnTo>
                                      <a:lnTo>
                                        <a:pt x="6096" y="309384"/>
                                      </a:lnTo>
                                      <a:lnTo>
                                        <a:pt x="0" y="30938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355041" y="315468"/>
                                      </a:lnTo>
                                      <a:lnTo>
                                        <a:pt x="361137" y="315468"/>
                                      </a:lnTo>
                                      <a:lnTo>
                                        <a:pt x="361137" y="309384"/>
                                      </a:lnTo>
                                      <a:close/>
                                    </a:path>
                                    <a:path w="361315" h="1334135">
                                      <a:moveTo>
                                        <a:pt x="361137" y="0"/>
                                      </a:moveTo>
                                      <a:lnTo>
                                        <a:pt x="355041" y="0"/>
                                      </a:lnTo>
                                      <a:lnTo>
                                        <a:pt x="355041" y="309372"/>
                                      </a:lnTo>
                                      <a:lnTo>
                                        <a:pt x="361137" y="309372"/>
                                      </a:lnTo>
                                      <a:lnTo>
                                        <a:pt x="3611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.75pt;margin-top:0pt;height:105.05pt;width:28.45pt;z-index:-251656192;mso-width-relative:page;mso-height-relative:page;" coordsize="361315,1334135" o:gfxdata="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hDaLZ1gAAAAUBAAAPAAAAAAAAAAEAIAAAACIAAABkcnMvZG93&#10;bnJldi54bWxQSwECFAAUAAAACACHTuJAWFQEugMEAAAjEwAADgAAAAAAAAABACAAAAAlAQAAZHJz&#10;L2Uyb0RvYy54bWxQSwUGAAAAAAYABgBZAQAAmgcAAAAA&#10;">
                      <o:lock v:ext="edit" aspectratio="f"/>
                      <v:shape id="Graphic 10" o:spid="_x0000_s1026" o:spt="100" style="position:absolute;left:0;top:0;height:1334135;width:361315;" fillcolor="#000000" filled="t" stroked="f" coordsize="361315,1334135" o:gfxdata="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/XnLsAAADb&#10;AAAADwAAAAAAAAABACAAAAAiAAAAZHJzL2Rvd25yZXYueG1sUEsBAhQAFAAAAAgAh07iQDMvBZ47&#10;AAAAOQAAABAAAAAAAAAAAQAgAAAACgEAAGRycy9zaGFwZXhtbC54bWxQSwUGAAAAAAYABgBbAQAA&#10;tAMAAAAA&#10;" path="m6096,0l0,0,0,309372,6096,309372,6096,0xem361137,1019822l355092,1019822,6096,1019822,0,1019822,0,1025906,0,1333754,6096,1333754,6096,1025906,355041,1025906,355041,1333754,361137,1333754,361137,1025906,361137,1019822xem361137,992390l355092,992390,6096,992390,0,992390,0,998474,6096,998474,355041,998474,361137,998474,361137,992390xem361137,678434l355092,678434,6096,678434,0,678434,0,684530,0,992378,6096,992378,6096,684530,355041,684530,355041,992378,361137,992378,361137,684530,361137,678434xem361137,336816l355092,336816,355041,342900,355041,651002,6096,651002,6096,342900,355041,342900,355041,336816,6096,336816,0,336816,0,342849,0,651002,0,657098,6096,657098,355041,657098,361137,657098,361137,651002,361137,342900,361137,336816xem361137,309384l355092,309384,6096,309384,0,309384,0,315468,6096,315468,355041,315468,361137,315468,361137,309384xem361137,0l355041,0,355041,309372,361137,309372,361137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4"/>
                <w:sz w:val="24"/>
              </w:rPr>
              <w:t>Stem</w:t>
            </w:r>
          </w:p>
        </w:tc>
        <w:tc>
          <w:tcPr>
            <w:tcW w:w="1422" w:type="dxa"/>
            <w:tcBorders>
              <w:bottom w:val="double" w:color="000000" w:sz="4" w:space="0"/>
            </w:tcBorders>
          </w:tcPr>
          <w:p w14:paraId="3D062219">
            <w:pPr>
              <w:pStyle w:val="10"/>
              <w:spacing w:before="13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Classification</w:t>
            </w:r>
          </w:p>
        </w:tc>
      </w:tr>
      <w:tr w14:paraId="7B2D9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5" w:type="dxa"/>
            <w:tcBorders>
              <w:top w:val="double" w:color="000000" w:sz="4" w:space="0"/>
              <w:bottom w:val="double" w:color="000000" w:sz="4" w:space="0"/>
            </w:tcBorders>
          </w:tcPr>
          <w:p w14:paraId="3B5F90F2">
            <w:pPr>
              <w:pStyle w:val="10"/>
              <w:spacing w:before="23"/>
              <w:ind w:left="0" w:right="6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played</w:t>
            </w:r>
          </w:p>
        </w:tc>
        <w:tc>
          <w:tcPr>
            <w:tcW w:w="649" w:type="dxa"/>
            <w:tcBorders>
              <w:top w:val="nil"/>
              <w:bottom w:val="nil"/>
            </w:tcBorders>
          </w:tcPr>
          <w:p w14:paraId="0C106449">
            <w:pPr>
              <w:pStyle w:val="10"/>
              <w:spacing w:before="23"/>
              <w:ind w:left="7" w:right="10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422" w:type="dxa"/>
            <w:tcBorders>
              <w:top w:val="double" w:color="000000" w:sz="4" w:space="0"/>
              <w:bottom w:val="double" w:color="000000" w:sz="4" w:space="0"/>
            </w:tcBorders>
          </w:tcPr>
          <w:p w14:paraId="108F8DE1">
            <w:pPr>
              <w:pStyle w:val="10"/>
              <w:spacing w:before="23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 w14:paraId="2B4CC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5" w:type="dxa"/>
            <w:tcBorders>
              <w:top w:val="double" w:color="000000" w:sz="4" w:space="0"/>
              <w:bottom w:val="double" w:color="000000" w:sz="4" w:space="0"/>
            </w:tcBorders>
          </w:tcPr>
          <w:p w14:paraId="6E3EAA40">
            <w:pPr>
              <w:pStyle w:val="10"/>
              <w:spacing w:before="22"/>
              <w:ind w:left="0" w:right="10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player</w:t>
            </w:r>
          </w:p>
        </w:tc>
        <w:tc>
          <w:tcPr>
            <w:tcW w:w="649" w:type="dxa"/>
            <w:tcBorders>
              <w:top w:val="nil"/>
              <w:bottom w:val="nil"/>
            </w:tcBorders>
          </w:tcPr>
          <w:p w14:paraId="66E20A98">
            <w:pPr>
              <w:pStyle w:val="10"/>
              <w:spacing w:before="22"/>
              <w:ind w:left="7" w:right="10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422" w:type="dxa"/>
            <w:tcBorders>
              <w:top w:val="double" w:color="000000" w:sz="4" w:space="0"/>
              <w:bottom w:val="double" w:color="000000" w:sz="4" w:space="0"/>
            </w:tcBorders>
          </w:tcPr>
          <w:p w14:paraId="3CAA4B4D">
            <w:pPr>
              <w:pStyle w:val="10"/>
              <w:spacing w:before="22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 w14:paraId="4316E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755" w:type="dxa"/>
            <w:tcBorders>
              <w:top w:val="double" w:color="000000" w:sz="4" w:space="0"/>
            </w:tcBorders>
          </w:tcPr>
          <w:p w14:paraId="0264DB69">
            <w:pPr>
              <w:pStyle w:val="10"/>
              <w:spacing w:before="22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playing</w:t>
            </w:r>
          </w:p>
        </w:tc>
        <w:tc>
          <w:tcPr>
            <w:tcW w:w="649" w:type="dxa"/>
            <w:tcBorders>
              <w:top w:val="nil"/>
            </w:tcBorders>
          </w:tcPr>
          <w:p w14:paraId="096168B3">
            <w:pPr>
              <w:pStyle w:val="10"/>
              <w:spacing w:before="22"/>
              <w:ind w:left="7" w:right="10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422" w:type="dxa"/>
            <w:tcBorders>
              <w:top w:val="double" w:color="000000" w:sz="4" w:space="0"/>
            </w:tcBorders>
          </w:tcPr>
          <w:p w14:paraId="06B78909">
            <w:pPr>
              <w:pStyle w:val="10"/>
              <w:spacing w:before="22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</w:tbl>
    <w:p w14:paraId="2C6C77D5">
      <w:pPr>
        <w:pStyle w:val="2"/>
        <w:numPr>
          <w:ilvl w:val="0"/>
          <w:numId w:val="3"/>
        </w:numPr>
        <w:tabs>
          <w:tab w:val="left" w:pos="639"/>
        </w:tabs>
        <w:spacing w:before="23" w:after="0" w:line="240" w:lineRule="auto"/>
        <w:ind w:left="639" w:right="0" w:hanging="279"/>
        <w:jc w:val="left"/>
      </w:pPr>
      <w:r>
        <w:t>Finite-State</w:t>
      </w:r>
      <w:r>
        <w:rPr>
          <w:spacing w:val="-12"/>
        </w:rPr>
        <w:t xml:space="preserve"> </w:t>
      </w:r>
      <w:r>
        <w:t>Morphological</w:t>
      </w:r>
      <w:r>
        <w:rPr>
          <w:spacing w:val="-11"/>
        </w:rPr>
        <w:t xml:space="preserve"> </w:t>
      </w:r>
      <w:r>
        <w:rPr>
          <w:spacing w:val="-2"/>
        </w:rPr>
        <w:t>Parsing</w:t>
      </w:r>
    </w:p>
    <w:p w14:paraId="55AC34CA">
      <w:pPr>
        <w:pStyle w:val="4"/>
        <w:spacing w:before="184" w:line="398" w:lineRule="auto"/>
        <w:ind w:right="6247"/>
      </w:pPr>
      <w:r>
        <w:t>Input</w:t>
      </w:r>
      <w:r>
        <w:rPr>
          <w:spacing w:val="-11"/>
        </w:rPr>
        <w:t xml:space="preserve"> </w:t>
      </w:r>
      <w:r>
        <w:t>Words:</w:t>
      </w:r>
      <w:r>
        <w:rPr>
          <w:spacing w:val="-11"/>
        </w:rPr>
        <w:t xml:space="preserve"> </w:t>
      </w:r>
      <w:r>
        <w:t>writes,</w:t>
      </w:r>
      <w:r>
        <w:rPr>
          <w:spacing w:val="-11"/>
        </w:rPr>
        <w:t xml:space="preserve"> </w:t>
      </w:r>
      <w:r>
        <w:t>writing,</w:t>
      </w:r>
      <w:r>
        <w:rPr>
          <w:spacing w:val="-11"/>
        </w:rPr>
        <w:t xml:space="preserve"> </w:t>
      </w:r>
      <w:r>
        <w:t>written Finite State Transitions</w:t>
      </w:r>
    </w:p>
    <w:p w14:paraId="3B0B0575">
      <w:pPr>
        <w:pStyle w:val="7"/>
        <w:ind w:left="360"/>
      </w:pPr>
      <w:r>
        <w:rPr>
          <w:spacing w:val="-2"/>
        </w:rPr>
        <w:t>Start</w:t>
      </w:r>
    </w:p>
    <w:p w14:paraId="7EE2E090">
      <w:pPr>
        <w:spacing w:before="183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2FFE8F08">
      <w:pPr>
        <w:spacing w:before="180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 w14:paraId="5F396110">
      <w:pPr>
        <w:pStyle w:val="7"/>
        <w:spacing w:before="183"/>
        <w:ind w:left="420"/>
      </w:pPr>
      <w:r>
        <w:t xml:space="preserve">Root </w:t>
      </w:r>
      <w:r>
        <w:rPr>
          <w:spacing w:val="-2"/>
        </w:rPr>
        <w:t>(write)</w:t>
      </w:r>
    </w:p>
    <w:p w14:paraId="2F9A08A4">
      <w:pPr>
        <w:spacing w:before="18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31FCE5CA">
      <w:pPr>
        <w:pStyle w:val="7"/>
        <w:spacing w:before="183"/>
        <w:ind w:left="540"/>
      </w:pPr>
      <w:r>
        <w:t>├──</w:t>
      </w:r>
      <w:r>
        <w:rPr>
          <w:spacing w:val="-1"/>
        </w:rPr>
        <w:t xml:space="preserve"> </w:t>
      </w:r>
      <w:r>
        <w:t>+s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writes</w:t>
      </w:r>
    </w:p>
    <w:p w14:paraId="44471BA1">
      <w:pPr>
        <w:spacing w:before="180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1CE467AE">
      <w:pPr>
        <w:pStyle w:val="7"/>
        <w:spacing w:before="182"/>
        <w:ind w:left="540"/>
      </w:pPr>
      <w:r>
        <w:t>├──</w:t>
      </w:r>
      <w:r>
        <w:rPr>
          <w:spacing w:val="-1"/>
        </w:rPr>
        <w:t xml:space="preserve"> </w:t>
      </w:r>
      <w:r>
        <w:t>+ing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writing</w:t>
      </w:r>
    </w:p>
    <w:p w14:paraId="705D3906">
      <w:pPr>
        <w:spacing w:before="183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0566B45D">
      <w:pPr>
        <w:spacing w:after="0"/>
        <w:jc w:val="left"/>
        <w:rPr>
          <w:sz w:val="24"/>
        </w:rPr>
        <w:sectPr>
          <w:pgSz w:w="12240" w:h="15840"/>
          <w:pgMar w:top="420" w:right="720" w:bottom="280" w:left="720" w:header="720" w:footer="720" w:gutter="0"/>
          <w:cols w:space="720" w:num="1"/>
        </w:sectPr>
      </w:pPr>
    </w:p>
    <w:p w14:paraId="4F69F852">
      <w:pPr>
        <w:pStyle w:val="7"/>
        <w:spacing w:before="66"/>
        <w:ind w:left="540"/>
      </w:pPr>
      <w:r>
        <w:t>└──</w:t>
      </w:r>
      <w:r>
        <w:rPr>
          <w:spacing w:val="-3"/>
        </w:rPr>
        <w:t xml:space="preserve"> </w:t>
      </w:r>
      <w:r>
        <w:t>Irregular</w:t>
      </w:r>
      <w:r>
        <w:rPr>
          <w:spacing w:val="-2"/>
        </w:rPr>
        <w:t xml:space="preserve"> </w:t>
      </w:r>
      <w:r>
        <w:t>+en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written</w:t>
      </w:r>
    </w:p>
    <w:p w14:paraId="3550D419">
      <w:pPr>
        <w:pStyle w:val="4"/>
        <w:spacing w:before="180"/>
      </w:pPr>
      <w:r>
        <w:t>Morphological</w:t>
      </w:r>
      <w:r>
        <w:rPr>
          <w:spacing w:val="-3"/>
        </w:rPr>
        <w:t xml:space="preserve"> </w:t>
      </w:r>
      <w:r>
        <w:rPr>
          <w:spacing w:val="-2"/>
        </w:rPr>
        <w:t>Breakdown</w:t>
      </w:r>
    </w:p>
    <w:p w14:paraId="3FC0957E">
      <w:pPr>
        <w:pStyle w:val="7"/>
        <w:spacing w:before="9"/>
        <w:rPr>
          <w:b/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614"/>
        <w:gridCol w:w="674"/>
        <w:gridCol w:w="900"/>
      </w:tblGrid>
      <w:tr w14:paraId="5FFA4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732" w:type="dxa"/>
            <w:tcBorders>
              <w:bottom w:val="double" w:color="000000" w:sz="4" w:space="0"/>
            </w:tcBorders>
          </w:tcPr>
          <w:p w14:paraId="5AA46CDD">
            <w:pPr>
              <w:pStyle w:val="10"/>
              <w:spacing w:before="13"/>
              <w:ind w:left="0" w:right="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614" w:type="dxa"/>
            <w:tcBorders>
              <w:top w:val="nil"/>
              <w:bottom w:val="nil"/>
            </w:tcBorders>
          </w:tcPr>
          <w:p w14:paraId="0CD579B3">
            <w:pPr>
              <w:pStyle w:val="10"/>
              <w:spacing w:before="13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-6350</wp:posOffset>
                      </wp:positionV>
                      <wp:extent cx="344805" cy="1346200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805" cy="1346200"/>
                                <a:chOff x="0" y="0"/>
                                <a:chExt cx="344805" cy="13462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44805" cy="134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46200">
                                      <a:moveTo>
                                        <a:pt x="344373" y="1024382"/>
                                      </a:moveTo>
                                      <a:lnTo>
                                        <a:pt x="338328" y="1024382"/>
                                      </a:lnTo>
                                      <a:lnTo>
                                        <a:pt x="338277" y="1030478"/>
                                      </a:lnTo>
                                      <a:lnTo>
                                        <a:pt x="338277" y="1339850"/>
                                      </a:lnTo>
                                      <a:lnTo>
                                        <a:pt x="6096" y="1339850"/>
                                      </a:lnTo>
                                      <a:lnTo>
                                        <a:pt x="6096" y="1030478"/>
                                      </a:lnTo>
                                      <a:lnTo>
                                        <a:pt x="338277" y="1030478"/>
                                      </a:lnTo>
                                      <a:lnTo>
                                        <a:pt x="338277" y="1024382"/>
                                      </a:lnTo>
                                      <a:lnTo>
                                        <a:pt x="6096" y="1024382"/>
                                      </a:lnTo>
                                      <a:lnTo>
                                        <a:pt x="0" y="1024382"/>
                                      </a:lnTo>
                                      <a:lnTo>
                                        <a:pt x="0" y="1030478"/>
                                      </a:lnTo>
                                      <a:lnTo>
                                        <a:pt x="0" y="1339850"/>
                                      </a:lnTo>
                                      <a:lnTo>
                                        <a:pt x="0" y="1345946"/>
                                      </a:lnTo>
                                      <a:lnTo>
                                        <a:pt x="6096" y="1345946"/>
                                      </a:lnTo>
                                      <a:lnTo>
                                        <a:pt x="338277" y="1345946"/>
                                      </a:lnTo>
                                      <a:lnTo>
                                        <a:pt x="344373" y="1345946"/>
                                      </a:lnTo>
                                      <a:lnTo>
                                        <a:pt x="344373" y="1339850"/>
                                      </a:lnTo>
                                      <a:lnTo>
                                        <a:pt x="344373" y="1030478"/>
                                      </a:lnTo>
                                      <a:lnTo>
                                        <a:pt x="344373" y="1024382"/>
                                      </a:lnTo>
                                      <a:close/>
                                    </a:path>
                                    <a:path w="344805" h="1346200">
                                      <a:moveTo>
                                        <a:pt x="344373" y="683006"/>
                                      </a:moveTo>
                                      <a:lnTo>
                                        <a:pt x="338328" y="683006"/>
                                      </a:lnTo>
                                      <a:lnTo>
                                        <a:pt x="338277" y="689102"/>
                                      </a:lnTo>
                                      <a:lnTo>
                                        <a:pt x="338277" y="996950"/>
                                      </a:lnTo>
                                      <a:lnTo>
                                        <a:pt x="6096" y="996950"/>
                                      </a:lnTo>
                                      <a:lnTo>
                                        <a:pt x="6096" y="689102"/>
                                      </a:lnTo>
                                      <a:lnTo>
                                        <a:pt x="338277" y="689102"/>
                                      </a:lnTo>
                                      <a:lnTo>
                                        <a:pt x="338277" y="683006"/>
                                      </a:lnTo>
                                      <a:lnTo>
                                        <a:pt x="6096" y="683006"/>
                                      </a:lnTo>
                                      <a:lnTo>
                                        <a:pt x="0" y="683006"/>
                                      </a:lnTo>
                                      <a:lnTo>
                                        <a:pt x="0" y="689102"/>
                                      </a:lnTo>
                                      <a:lnTo>
                                        <a:pt x="0" y="996950"/>
                                      </a:lnTo>
                                      <a:lnTo>
                                        <a:pt x="0" y="1003046"/>
                                      </a:lnTo>
                                      <a:lnTo>
                                        <a:pt x="6096" y="1003046"/>
                                      </a:lnTo>
                                      <a:lnTo>
                                        <a:pt x="338277" y="1003046"/>
                                      </a:lnTo>
                                      <a:lnTo>
                                        <a:pt x="344373" y="1003046"/>
                                      </a:lnTo>
                                      <a:lnTo>
                                        <a:pt x="344373" y="996950"/>
                                      </a:lnTo>
                                      <a:lnTo>
                                        <a:pt x="344373" y="689102"/>
                                      </a:lnTo>
                                      <a:lnTo>
                                        <a:pt x="344373" y="683006"/>
                                      </a:lnTo>
                                      <a:close/>
                                    </a:path>
                                    <a:path w="344805" h="1346200">
                                      <a:moveTo>
                                        <a:pt x="344373" y="341630"/>
                                      </a:moveTo>
                                      <a:lnTo>
                                        <a:pt x="338328" y="341630"/>
                                      </a:lnTo>
                                      <a:lnTo>
                                        <a:pt x="338277" y="347726"/>
                                      </a:lnTo>
                                      <a:lnTo>
                                        <a:pt x="338277" y="655574"/>
                                      </a:lnTo>
                                      <a:lnTo>
                                        <a:pt x="6096" y="655574"/>
                                      </a:lnTo>
                                      <a:lnTo>
                                        <a:pt x="6096" y="347726"/>
                                      </a:lnTo>
                                      <a:lnTo>
                                        <a:pt x="338277" y="347726"/>
                                      </a:lnTo>
                                      <a:lnTo>
                                        <a:pt x="338277" y="341630"/>
                                      </a:lnTo>
                                      <a:lnTo>
                                        <a:pt x="6096" y="341630"/>
                                      </a:lnTo>
                                      <a:lnTo>
                                        <a:pt x="0" y="341630"/>
                                      </a:lnTo>
                                      <a:lnTo>
                                        <a:pt x="0" y="347726"/>
                                      </a:lnTo>
                                      <a:lnTo>
                                        <a:pt x="0" y="655574"/>
                                      </a:lnTo>
                                      <a:lnTo>
                                        <a:pt x="0" y="661670"/>
                                      </a:lnTo>
                                      <a:lnTo>
                                        <a:pt x="6096" y="661670"/>
                                      </a:lnTo>
                                      <a:lnTo>
                                        <a:pt x="338277" y="661670"/>
                                      </a:lnTo>
                                      <a:lnTo>
                                        <a:pt x="344373" y="661670"/>
                                      </a:lnTo>
                                      <a:lnTo>
                                        <a:pt x="344373" y="655574"/>
                                      </a:lnTo>
                                      <a:lnTo>
                                        <a:pt x="344373" y="347726"/>
                                      </a:lnTo>
                                      <a:lnTo>
                                        <a:pt x="344373" y="341630"/>
                                      </a:lnTo>
                                      <a:close/>
                                    </a:path>
                                    <a:path w="344805" h="1346200">
                                      <a:moveTo>
                                        <a:pt x="344373" y="0"/>
                                      </a:moveTo>
                                      <a:lnTo>
                                        <a:pt x="338328" y="0"/>
                                      </a:lnTo>
                                      <a:lnTo>
                                        <a:pt x="338277" y="6096"/>
                                      </a:lnTo>
                                      <a:lnTo>
                                        <a:pt x="338277" y="314198"/>
                                      </a:lnTo>
                                      <a:lnTo>
                                        <a:pt x="6096" y="31419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38277" y="6096"/>
                                      </a:lnTo>
                                      <a:lnTo>
                                        <a:pt x="33827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45"/>
                                      </a:lnTo>
                                      <a:lnTo>
                                        <a:pt x="0" y="314198"/>
                                      </a:lnTo>
                                      <a:lnTo>
                                        <a:pt x="0" y="320294"/>
                                      </a:lnTo>
                                      <a:lnTo>
                                        <a:pt x="6096" y="320294"/>
                                      </a:lnTo>
                                      <a:lnTo>
                                        <a:pt x="338277" y="320294"/>
                                      </a:lnTo>
                                      <a:lnTo>
                                        <a:pt x="344373" y="320294"/>
                                      </a:lnTo>
                                      <a:lnTo>
                                        <a:pt x="344373" y="314198"/>
                                      </a:lnTo>
                                      <a:lnTo>
                                        <a:pt x="344373" y="6096"/>
                                      </a:lnTo>
                                      <a:lnTo>
                                        <a:pt x="3443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.75pt;margin-top:-0.5pt;height:106pt;width:27.15pt;z-index:-251655168;mso-width-relative:page;mso-height-relative:page;" coordsize="344805,1346200" o:gfxdata="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t5pTntYAAAAHAQAADwAAAAAAAAABACAAAAAiAAAAZHJzL2Rvd25yZXYu&#10;eG1sUEsBAhQAFAAAAAgAh07iQFh7qfX+AwAADxMAAA4AAAAAAAAAAQAgAAAAJQEAAGRycy9lMm9E&#10;b2MueG1sUEsFBgAAAAAGAAYAWQEAAJUHAAAAAA==&#10;">
                      <o:lock v:ext="edit" aspectratio="f"/>
                      <v:shape id="Graphic 12" o:spid="_x0000_s1026" o:spt="100" style="position:absolute;left:0;top:0;height:1346200;width:344805;" fillcolor="#000000" filled="t" stroked="f" coordsize="344805,1346200" o:gfxdata="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skmavQAA&#10;ANsAAAAPAAAAAAAAAAEAIAAAACIAAABkcnMvZG93bnJldi54bWxQSwECFAAUAAAACACHTuJAMy8F&#10;njsAAAA5AAAAEAAAAAAAAAABACAAAAAMAQAAZHJzL3NoYXBleG1sLnhtbFBLBQYAAAAABgAGAFsB&#10;AAC2AwAAAAA=&#10;" path="m344373,1024382l338328,1024382,338277,1030478,338277,1339850,6096,1339850,6096,1030478,338277,1030478,338277,1024382,6096,1024382,0,1024382,0,1030478,0,1339850,0,1345946,6096,1345946,338277,1345946,344373,1345946,344373,1339850,344373,1030478,344373,1024382xem344373,683006l338328,683006,338277,689102,338277,996950,6096,996950,6096,689102,338277,689102,338277,683006,6096,683006,0,683006,0,689102,0,996950,0,1003046,6096,1003046,338277,1003046,344373,1003046,344373,996950,344373,689102,344373,683006xem344373,341630l338328,341630,338277,347726,338277,655574,6096,655574,6096,347726,338277,347726,338277,341630,6096,341630,0,341630,0,347726,0,655574,0,661670,6096,661670,338277,661670,344373,661670,344373,655574,344373,347726,344373,341630xem344373,0l338328,0,338277,6096,338277,314198,6096,314198,6096,6096,338277,6096,338277,0,6096,0,0,0,0,6045,0,314198,0,320294,6096,320294,338277,320294,344373,320294,344373,314198,344373,6096,344373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4"/>
                <w:sz w:val="24"/>
              </w:rPr>
              <w:t>Root</w:t>
            </w:r>
          </w:p>
        </w:tc>
        <w:tc>
          <w:tcPr>
            <w:tcW w:w="674" w:type="dxa"/>
            <w:tcBorders>
              <w:bottom w:val="double" w:color="000000" w:sz="4" w:space="0"/>
              <w:right w:val="double" w:color="000000" w:sz="4" w:space="0"/>
            </w:tcBorders>
          </w:tcPr>
          <w:p w14:paraId="29E74884">
            <w:pPr>
              <w:pStyle w:val="10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Suffix</w:t>
            </w:r>
          </w:p>
        </w:tc>
        <w:tc>
          <w:tcPr>
            <w:tcW w:w="900" w:type="dxa"/>
            <w:tcBorders>
              <w:left w:val="double" w:color="000000" w:sz="4" w:space="0"/>
              <w:bottom w:val="double" w:color="000000" w:sz="4" w:space="0"/>
            </w:tcBorders>
          </w:tcPr>
          <w:p w14:paraId="4255825D">
            <w:pPr>
              <w:pStyle w:val="10"/>
              <w:spacing w:before="13"/>
              <w:ind w:left="11" w:right="5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Pattern</w:t>
            </w:r>
          </w:p>
        </w:tc>
      </w:tr>
      <w:tr w14:paraId="4454A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32" w:type="dxa"/>
            <w:tcBorders>
              <w:top w:val="double" w:color="000000" w:sz="4" w:space="0"/>
              <w:bottom w:val="double" w:color="000000" w:sz="4" w:space="0"/>
            </w:tcBorders>
          </w:tcPr>
          <w:p w14:paraId="12CA9A04">
            <w:pPr>
              <w:pStyle w:val="10"/>
              <w:ind w:left="0"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writes</w:t>
            </w:r>
          </w:p>
        </w:tc>
        <w:tc>
          <w:tcPr>
            <w:tcW w:w="614" w:type="dxa"/>
            <w:tcBorders>
              <w:top w:val="nil"/>
              <w:bottom w:val="nil"/>
            </w:tcBorders>
          </w:tcPr>
          <w:p w14:paraId="532003F4">
            <w:pPr>
              <w:pStyle w:val="10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  <w:tc>
          <w:tcPr>
            <w:tcW w:w="67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D4F2859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12"/>
                <w:sz w:val="24"/>
              </w:rPr>
              <w:t>s</w:t>
            </w:r>
          </w:p>
        </w:tc>
        <w:tc>
          <w:tcPr>
            <w:tcW w:w="90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43490E9A">
            <w:pPr>
              <w:pStyle w:val="10"/>
              <w:ind w:left="0" w:right="5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Regular</w:t>
            </w:r>
          </w:p>
        </w:tc>
      </w:tr>
      <w:tr w14:paraId="2C4BB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32" w:type="dxa"/>
            <w:tcBorders>
              <w:top w:val="double" w:color="000000" w:sz="4" w:space="0"/>
              <w:bottom w:val="double" w:color="000000" w:sz="4" w:space="0"/>
            </w:tcBorders>
          </w:tcPr>
          <w:p w14:paraId="7D1DA29A">
            <w:pPr>
              <w:pStyle w:val="10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writing</w:t>
            </w:r>
          </w:p>
        </w:tc>
        <w:tc>
          <w:tcPr>
            <w:tcW w:w="614" w:type="dxa"/>
            <w:tcBorders>
              <w:top w:val="nil"/>
              <w:bottom w:val="nil"/>
            </w:tcBorders>
          </w:tcPr>
          <w:p w14:paraId="52F3718D">
            <w:pPr>
              <w:pStyle w:val="10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  <w:tc>
          <w:tcPr>
            <w:tcW w:w="67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12BBFE9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90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1E3A00BC">
            <w:pPr>
              <w:pStyle w:val="10"/>
              <w:ind w:left="0" w:right="5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Regular</w:t>
            </w:r>
          </w:p>
        </w:tc>
      </w:tr>
      <w:tr w14:paraId="11AE5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732" w:type="dxa"/>
            <w:tcBorders>
              <w:top w:val="double" w:color="000000" w:sz="4" w:space="0"/>
            </w:tcBorders>
          </w:tcPr>
          <w:p w14:paraId="1D1ADB65">
            <w:pPr>
              <w:pStyle w:val="10"/>
              <w:ind w:left="0" w:righ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written</w:t>
            </w:r>
          </w:p>
        </w:tc>
        <w:tc>
          <w:tcPr>
            <w:tcW w:w="614" w:type="dxa"/>
            <w:tcBorders>
              <w:top w:val="nil"/>
              <w:bottom w:val="nil"/>
            </w:tcBorders>
          </w:tcPr>
          <w:p w14:paraId="5BAF7708">
            <w:pPr>
              <w:pStyle w:val="10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  <w:tc>
          <w:tcPr>
            <w:tcW w:w="674" w:type="dxa"/>
            <w:tcBorders>
              <w:top w:val="double" w:color="000000" w:sz="4" w:space="0"/>
              <w:right w:val="double" w:color="000000" w:sz="4" w:space="0"/>
            </w:tcBorders>
          </w:tcPr>
          <w:p w14:paraId="7B3B3EC1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en</w:t>
            </w:r>
          </w:p>
        </w:tc>
        <w:tc>
          <w:tcPr>
            <w:tcW w:w="900" w:type="dxa"/>
            <w:tcBorders>
              <w:top w:val="double" w:color="000000" w:sz="4" w:space="0"/>
              <w:left w:val="double" w:color="000000" w:sz="4" w:space="0"/>
            </w:tcBorders>
          </w:tcPr>
          <w:p w14:paraId="75E4A441">
            <w:pPr>
              <w:pStyle w:val="10"/>
              <w:ind w:left="2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Irregular</w:t>
            </w:r>
          </w:p>
        </w:tc>
      </w:tr>
    </w:tbl>
    <w:p w14:paraId="6BE4D6EA">
      <w:pPr>
        <w:pStyle w:val="4"/>
        <w:spacing w:before="22"/>
      </w:pPr>
      <w:r>
        <w:rPr>
          <w:spacing w:val="-2"/>
        </w:rPr>
        <w:t>Classification</w:t>
      </w:r>
    </w:p>
    <w:p w14:paraId="41418E52">
      <w:pPr>
        <w:pStyle w:val="7"/>
        <w:spacing w:before="7"/>
        <w:rPr>
          <w:b/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1892"/>
      </w:tblGrid>
      <w:tr w14:paraId="76D15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753" w:type="dxa"/>
            <w:tcBorders>
              <w:bottom w:val="double" w:color="000000" w:sz="4" w:space="0"/>
              <w:right w:val="double" w:color="000000" w:sz="4" w:space="0"/>
            </w:tcBorders>
          </w:tcPr>
          <w:p w14:paraId="6ED47993">
            <w:pPr>
              <w:pStyle w:val="10"/>
              <w:spacing w:before="13"/>
              <w:ind w:left="0" w:right="9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892" w:type="dxa"/>
            <w:tcBorders>
              <w:left w:val="double" w:color="000000" w:sz="4" w:space="0"/>
              <w:bottom w:val="double" w:color="000000" w:sz="4" w:space="0"/>
            </w:tcBorders>
          </w:tcPr>
          <w:p w14:paraId="4713C847">
            <w:pPr>
              <w:pStyle w:val="10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2FECA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5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CD1214">
            <w:pPr>
              <w:pStyle w:val="10"/>
              <w:spacing w:before="22"/>
              <w:ind w:left="0" w:right="10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writes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5E9804DF">
            <w:pPr>
              <w:pStyle w:val="10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Regular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Inflection</w:t>
            </w:r>
          </w:p>
        </w:tc>
      </w:tr>
      <w:tr w14:paraId="6EADB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684C9AD">
            <w:pPr>
              <w:pStyle w:val="10"/>
              <w:spacing w:before="22"/>
              <w:ind w:left="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writing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45F5CDF2">
            <w:pPr>
              <w:pStyle w:val="10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Regular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Inflection</w:t>
            </w:r>
          </w:p>
        </w:tc>
      </w:tr>
      <w:tr w14:paraId="614A4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753" w:type="dxa"/>
            <w:tcBorders>
              <w:top w:val="double" w:color="000000" w:sz="4" w:space="0"/>
              <w:right w:val="double" w:color="000000" w:sz="4" w:space="0"/>
            </w:tcBorders>
          </w:tcPr>
          <w:p w14:paraId="53A193FB">
            <w:pPr>
              <w:pStyle w:val="10"/>
              <w:spacing w:before="22"/>
              <w:ind w:left="0" w:righ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written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</w:tcBorders>
          </w:tcPr>
          <w:p w14:paraId="5A7837C1">
            <w:pPr>
              <w:pStyle w:val="10"/>
              <w:spacing w:before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Irregular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Inflection</w:t>
            </w:r>
          </w:p>
        </w:tc>
      </w:tr>
    </w:tbl>
    <w:p w14:paraId="002BC529">
      <w:pPr>
        <w:pStyle w:val="7"/>
        <w:spacing w:before="22"/>
        <w:rPr>
          <w:b/>
        </w:rPr>
      </w:pPr>
      <w:bookmarkStart w:id="0" w:name="_GoBack"/>
      <w:bookmarkEnd w:id="0"/>
    </w:p>
    <w:p w14:paraId="79BEFC0B">
      <w:pPr>
        <w:pStyle w:val="4"/>
      </w:pPr>
      <w:r>
        <w:t>Normalized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43727260">
      <w:pPr>
        <w:pStyle w:val="7"/>
        <w:spacing w:before="183"/>
        <w:ind w:left="360"/>
      </w:pPr>
      <w:r>
        <w:t>All</w:t>
      </w:r>
      <w:r>
        <w:rPr>
          <w:spacing w:val="-1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mapped </w:t>
      </w:r>
      <w:r>
        <w:rPr>
          <w:spacing w:val="-5"/>
        </w:rPr>
        <w:t>to:</w:t>
      </w:r>
    </w:p>
    <w:p w14:paraId="2BD660B2">
      <w:pPr>
        <w:pStyle w:val="4"/>
        <w:spacing w:before="180"/>
      </w:pPr>
      <w:r>
        <w:rPr>
          <w:spacing w:val="-2"/>
        </w:rPr>
        <w:t>write</w:t>
      </w:r>
    </w:p>
    <w:p w14:paraId="5533179A">
      <w:pPr>
        <w:spacing w:before="18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0BFF2DFA">
      <w:pPr>
        <w:pStyle w:val="7"/>
        <w:spacing w:before="9" w:after="1"/>
        <w:rPr>
          <w:b/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1741"/>
        <w:gridCol w:w="2835"/>
        <w:gridCol w:w="2066"/>
      </w:tblGrid>
      <w:tr w14:paraId="3ACCE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753" w:type="dxa"/>
            <w:tcBorders>
              <w:bottom w:val="double" w:color="000000" w:sz="4" w:space="0"/>
              <w:right w:val="double" w:color="000000" w:sz="4" w:space="0"/>
            </w:tcBorders>
          </w:tcPr>
          <w:p w14:paraId="2BC2571B">
            <w:pPr>
              <w:pStyle w:val="10"/>
              <w:spacing w:before="13"/>
              <w:ind w:left="0" w:right="11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1741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8F28DF8">
            <w:pPr>
              <w:pStyle w:val="10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State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Transition</w:t>
            </w:r>
          </w:p>
        </w:tc>
        <w:tc>
          <w:tcPr>
            <w:tcW w:w="2835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7ABDF91">
            <w:pPr>
              <w:pStyle w:val="10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Morphological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Breakdown</w:t>
            </w:r>
          </w:p>
        </w:tc>
        <w:tc>
          <w:tcPr>
            <w:tcW w:w="2066" w:type="dxa"/>
            <w:tcBorders>
              <w:left w:val="double" w:color="000000" w:sz="4" w:space="0"/>
              <w:bottom w:val="double" w:color="000000" w:sz="4" w:space="0"/>
            </w:tcBorders>
          </w:tcPr>
          <w:p w14:paraId="6FE6B300">
            <w:pPr>
              <w:pStyle w:val="10"/>
              <w:spacing w:before="1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Normalized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Output</w:t>
            </w:r>
          </w:p>
        </w:tc>
      </w:tr>
      <w:tr w14:paraId="77C6A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7DE6E9F">
            <w:pPr>
              <w:pStyle w:val="10"/>
              <w:ind w:left="0" w:right="10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writes</w:t>
            </w:r>
          </w:p>
        </w:tc>
        <w:tc>
          <w:tcPr>
            <w:tcW w:w="174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F6F14E0">
            <w:pPr>
              <w:pStyle w:val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write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+s</w:t>
            </w:r>
          </w:p>
        </w:tc>
        <w:tc>
          <w:tcPr>
            <w:tcW w:w="283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89AE590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s</w:t>
            </w:r>
          </w:p>
        </w:tc>
        <w:tc>
          <w:tcPr>
            <w:tcW w:w="206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4FDF6180">
            <w:pPr>
              <w:pStyle w:val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</w:tr>
      <w:tr w14:paraId="6BD7A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53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2AD7201">
            <w:pPr>
              <w:pStyle w:val="10"/>
              <w:ind w:left="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writing</w:t>
            </w:r>
          </w:p>
        </w:tc>
        <w:tc>
          <w:tcPr>
            <w:tcW w:w="174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58DA085">
            <w:pPr>
              <w:pStyle w:val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write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+ing</w:t>
            </w:r>
          </w:p>
        </w:tc>
        <w:tc>
          <w:tcPr>
            <w:tcW w:w="283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86E7ADA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206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05457B6F">
            <w:pPr>
              <w:pStyle w:val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</w:tr>
      <w:tr w14:paraId="7D507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753" w:type="dxa"/>
            <w:tcBorders>
              <w:top w:val="double" w:color="000000" w:sz="4" w:space="0"/>
              <w:right w:val="double" w:color="000000" w:sz="4" w:space="0"/>
            </w:tcBorders>
          </w:tcPr>
          <w:p w14:paraId="58CD2080">
            <w:pPr>
              <w:pStyle w:val="10"/>
              <w:ind w:left="0" w:righ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written</w:t>
            </w:r>
          </w:p>
        </w:tc>
        <w:tc>
          <w:tcPr>
            <w:tcW w:w="1741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6449EE1B">
            <w:pPr>
              <w:pStyle w:val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write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+en</w:t>
            </w:r>
          </w:p>
        </w:tc>
        <w:tc>
          <w:tcPr>
            <w:tcW w:w="2835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42D7511D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en</w:t>
            </w:r>
          </w:p>
        </w:tc>
        <w:tc>
          <w:tcPr>
            <w:tcW w:w="2066" w:type="dxa"/>
            <w:tcBorders>
              <w:top w:val="double" w:color="000000" w:sz="4" w:space="0"/>
              <w:left w:val="double" w:color="000000" w:sz="4" w:space="0"/>
            </w:tcBorders>
          </w:tcPr>
          <w:p w14:paraId="675DB276">
            <w:pPr>
              <w:pStyle w:val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</w:tr>
    </w:tbl>
    <w:p w14:paraId="2B2EEB0A">
      <w:pPr>
        <w:pStyle w:val="9"/>
        <w:numPr>
          <w:ilvl w:val="0"/>
          <w:numId w:val="3"/>
        </w:numPr>
        <w:tabs>
          <w:tab w:val="left" w:pos="639"/>
        </w:tabs>
        <w:spacing w:before="23" w:after="0" w:line="388" w:lineRule="auto"/>
        <w:ind w:left="360" w:right="5663" w:firstLine="0"/>
        <w:jc w:val="left"/>
        <w:rPr>
          <w:b/>
          <w:sz w:val="24"/>
        </w:rPr>
      </w:pPr>
      <w:r>
        <w:rPr>
          <w:b/>
          <w:sz w:val="28"/>
        </w:rPr>
        <w:t>Porter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Stemmer-Based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Preprocessing </w:t>
      </w:r>
      <w:r>
        <w:rPr>
          <w:b/>
          <w:sz w:val="24"/>
        </w:rPr>
        <w:t>Input Words: relational, relation, relate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Porter Stemming Steps</w:t>
      </w:r>
    </w:p>
    <w:p w14:paraId="3825AC7C">
      <w:pPr>
        <w:pStyle w:val="4"/>
        <w:spacing w:before="7"/>
      </w:pPr>
      <w:r>
        <w:t>Word</w:t>
      </w:r>
      <w:r>
        <w:rPr>
          <w:spacing w:val="-1"/>
        </w:rPr>
        <w:t xml:space="preserve"> </w:t>
      </w:r>
      <w:r>
        <w:t xml:space="preserve">1: </w:t>
      </w:r>
      <w:r>
        <w:rPr>
          <w:spacing w:val="-2"/>
        </w:rPr>
        <w:t>relational</w:t>
      </w:r>
    </w:p>
    <w:p w14:paraId="7B838067">
      <w:pPr>
        <w:pStyle w:val="4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0FBF0F50">
      <w:pPr>
        <w:pStyle w:val="7"/>
        <w:rPr>
          <w:b/>
        </w:rPr>
      </w:pPr>
    </w:p>
    <w:p w14:paraId="00BC7321">
      <w:pPr>
        <w:pStyle w:val="7"/>
        <w:rPr>
          <w:b/>
        </w:rPr>
      </w:pPr>
    </w:p>
    <w:p w14:paraId="32DA5DBE">
      <w:pPr>
        <w:pStyle w:val="7"/>
        <w:rPr>
          <w:b/>
        </w:rPr>
      </w:pPr>
    </w:p>
    <w:p w14:paraId="649F8B0B">
      <w:pPr>
        <w:pStyle w:val="7"/>
        <w:rPr>
          <w:b/>
        </w:rPr>
      </w:pPr>
    </w:p>
    <w:p w14:paraId="35806FBE">
      <w:pPr>
        <w:pStyle w:val="7"/>
        <w:rPr>
          <w:b/>
        </w:rPr>
      </w:pPr>
    </w:p>
    <w:p w14:paraId="7C0CBC8A">
      <w:pPr>
        <w:pStyle w:val="7"/>
        <w:rPr>
          <w:b/>
        </w:rPr>
      </w:pPr>
    </w:p>
    <w:p w14:paraId="124F55B8">
      <w:pPr>
        <w:pStyle w:val="7"/>
        <w:rPr>
          <w:b/>
        </w:rPr>
      </w:pPr>
    </w:p>
    <w:p w14:paraId="2A3D5F71">
      <w:pPr>
        <w:pStyle w:val="7"/>
        <w:spacing w:before="264"/>
        <w:rPr>
          <w:b/>
        </w:rPr>
      </w:pPr>
    </w:p>
    <w:p w14:paraId="0B6AABFC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Stem: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relat</w:t>
      </w:r>
    </w:p>
    <w:p w14:paraId="552E9928">
      <w:pPr>
        <w:pStyle w:val="7"/>
        <w:spacing w:before="182"/>
        <w:ind w:right="4326"/>
        <w:jc w:val="center"/>
      </w:pPr>
      <w:r>
        <w:br w:type="column"/>
      </w:r>
      <w:r>
        <w:rPr>
          <w:spacing w:val="-2"/>
        </w:rPr>
        <w:t>relational</w:t>
      </w:r>
    </w:p>
    <w:p w14:paraId="7BC58D5A">
      <w:pPr>
        <w:pStyle w:val="7"/>
        <w:spacing w:before="183" w:line="398" w:lineRule="auto"/>
        <w:ind w:left="187" w:right="4517"/>
        <w:jc w:val="center"/>
      </w:pPr>
      <w:r>
        <w:t>↓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 xml:space="preserve">-al </w:t>
      </w:r>
      <w:r>
        <w:rPr>
          <w:spacing w:val="-2"/>
        </w:rPr>
        <w:t>relation</w:t>
      </w:r>
    </w:p>
    <w:p w14:paraId="0F467B3E">
      <w:pPr>
        <w:pStyle w:val="7"/>
        <w:spacing w:line="398" w:lineRule="auto"/>
        <w:ind w:left="187" w:right="4512"/>
        <w:jc w:val="center"/>
      </w:pPr>
      <w:r>
        <w:t>↓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 xml:space="preserve">-ion </w:t>
      </w:r>
      <w:r>
        <w:rPr>
          <w:spacing w:val="-2"/>
        </w:rPr>
        <w:t>relat</w:t>
      </w:r>
    </w:p>
    <w:p w14:paraId="35771DF8">
      <w:pPr>
        <w:pStyle w:val="7"/>
        <w:spacing w:after="0" w:line="398" w:lineRule="auto"/>
        <w:jc w:val="center"/>
        <w:sectPr>
          <w:type w:val="continuous"/>
          <w:pgSz w:w="12240" w:h="15840"/>
          <w:pgMar w:top="360" w:right="720" w:bottom="280" w:left="720" w:header="720" w:footer="720" w:gutter="0"/>
          <w:cols w:equalWidth="0" w:num="2">
            <w:col w:w="2134" w:space="2194"/>
            <w:col w:w="6472"/>
          </w:cols>
        </w:sectPr>
      </w:pPr>
    </w:p>
    <w:p w14:paraId="6CC479F4">
      <w:pPr>
        <w:pStyle w:val="4"/>
        <w:spacing w:before="66"/>
      </w:pPr>
      <w:r>
        <w:t>Word</w:t>
      </w:r>
      <w:r>
        <w:rPr>
          <w:spacing w:val="-3"/>
        </w:rPr>
        <w:t xml:space="preserve"> </w:t>
      </w:r>
      <w:r>
        <w:t xml:space="preserve">2: </w:t>
      </w:r>
      <w:r>
        <w:rPr>
          <w:spacing w:val="-2"/>
        </w:rPr>
        <w:t>relation</w:t>
      </w:r>
    </w:p>
    <w:p w14:paraId="7C2B0C84">
      <w:pPr>
        <w:pStyle w:val="7"/>
        <w:rPr>
          <w:b/>
        </w:rPr>
      </w:pPr>
    </w:p>
    <w:p w14:paraId="62705615">
      <w:pPr>
        <w:pStyle w:val="7"/>
        <w:rPr>
          <w:b/>
        </w:rPr>
      </w:pPr>
    </w:p>
    <w:p w14:paraId="5A04B1DA">
      <w:pPr>
        <w:pStyle w:val="7"/>
        <w:rPr>
          <w:b/>
        </w:rPr>
      </w:pPr>
    </w:p>
    <w:p w14:paraId="06F42C50">
      <w:pPr>
        <w:pStyle w:val="7"/>
        <w:rPr>
          <w:b/>
        </w:rPr>
      </w:pPr>
    </w:p>
    <w:p w14:paraId="7C044C0B">
      <w:pPr>
        <w:pStyle w:val="7"/>
        <w:rPr>
          <w:b/>
        </w:rPr>
      </w:pPr>
    </w:p>
    <w:p w14:paraId="04126291">
      <w:pPr>
        <w:pStyle w:val="7"/>
        <w:rPr>
          <w:b/>
        </w:rPr>
      </w:pPr>
    </w:p>
    <w:p w14:paraId="4250F6A8">
      <w:pPr>
        <w:pStyle w:val="7"/>
        <w:rPr>
          <w:b/>
        </w:rPr>
      </w:pPr>
    </w:p>
    <w:p w14:paraId="09710D10">
      <w:pPr>
        <w:pStyle w:val="7"/>
        <w:rPr>
          <w:b/>
        </w:rPr>
      </w:pPr>
    </w:p>
    <w:p w14:paraId="25BF7B1D">
      <w:pPr>
        <w:pStyle w:val="7"/>
        <w:rPr>
          <w:b/>
        </w:rPr>
      </w:pPr>
    </w:p>
    <w:p w14:paraId="019B0A39">
      <w:pPr>
        <w:pStyle w:val="7"/>
        <w:rPr>
          <w:b/>
        </w:rPr>
      </w:pPr>
    </w:p>
    <w:p w14:paraId="13179947">
      <w:pPr>
        <w:pStyle w:val="7"/>
        <w:rPr>
          <w:b/>
        </w:rPr>
      </w:pPr>
    </w:p>
    <w:p w14:paraId="50A428D5">
      <w:pPr>
        <w:pStyle w:val="7"/>
        <w:rPr>
          <w:b/>
        </w:rPr>
      </w:pPr>
    </w:p>
    <w:p w14:paraId="7F2D84CE">
      <w:pPr>
        <w:pStyle w:val="7"/>
        <w:spacing w:before="255"/>
        <w:rPr>
          <w:b/>
        </w:rPr>
      </w:pPr>
    </w:p>
    <w:p w14:paraId="257669A5">
      <w:pPr>
        <w:spacing w:before="0" w:line="398" w:lineRule="auto"/>
        <w:ind w:left="360" w:right="1670" w:firstLine="0"/>
        <w:jc w:val="left"/>
        <w:rPr>
          <w:b/>
          <w:sz w:val="24"/>
        </w:rPr>
      </w:pPr>
      <w:r>
        <w:rPr>
          <w:b/>
          <w:sz w:val="24"/>
        </w:rPr>
        <w:t>Final Stem: relat Intermediate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Forms</w:t>
      </w:r>
    </w:p>
    <w:p w14:paraId="6A6B698B">
      <w:pPr>
        <w:pStyle w:val="7"/>
        <w:spacing w:before="1"/>
        <w:rPr>
          <w:b/>
          <w:sz w:val="2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813"/>
        <w:gridCol w:w="713"/>
        <w:gridCol w:w="1173"/>
      </w:tblGrid>
      <w:tr w14:paraId="4304A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966" w:type="dxa"/>
            <w:tcBorders>
              <w:bottom w:val="double" w:color="000000" w:sz="4" w:space="0"/>
              <w:right w:val="double" w:color="000000" w:sz="4" w:space="0"/>
            </w:tcBorders>
          </w:tcPr>
          <w:p w14:paraId="4EA6FE5E">
            <w:pPr>
              <w:pStyle w:val="10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813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0DA05B6">
            <w:pPr>
              <w:pStyle w:val="10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Step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713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809CE30">
            <w:pPr>
              <w:pStyle w:val="10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Step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73" w:type="dxa"/>
            <w:tcBorders>
              <w:left w:val="double" w:color="000000" w:sz="4" w:space="0"/>
              <w:bottom w:val="double" w:color="000000" w:sz="4" w:space="0"/>
            </w:tcBorders>
          </w:tcPr>
          <w:p w14:paraId="59B17880">
            <w:pPr>
              <w:pStyle w:val="10"/>
              <w:spacing w:before="1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Final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Stem</w:t>
            </w:r>
          </w:p>
        </w:tc>
      </w:tr>
      <w:tr w14:paraId="5795F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96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9F6C3D7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relational</w:t>
            </w:r>
          </w:p>
        </w:tc>
        <w:tc>
          <w:tcPr>
            <w:tcW w:w="8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178EB81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7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C34E35F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  <w:tc>
          <w:tcPr>
            <w:tcW w:w="117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1F93536E">
            <w:pPr>
              <w:pStyle w:val="10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  <w:tr w14:paraId="3ECA0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96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8B9DF38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8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7B1420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  <w:tc>
          <w:tcPr>
            <w:tcW w:w="7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3003149">
            <w:pPr>
              <w:pStyle w:val="1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17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35A20F7C">
            <w:pPr>
              <w:pStyle w:val="10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  <w:tr w14:paraId="2C7F1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966" w:type="dxa"/>
            <w:tcBorders>
              <w:top w:val="double" w:color="000000" w:sz="4" w:space="0"/>
              <w:right w:val="double" w:color="000000" w:sz="4" w:space="0"/>
            </w:tcBorders>
          </w:tcPr>
          <w:p w14:paraId="1877109D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813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56EEED12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  <w:tc>
          <w:tcPr>
            <w:tcW w:w="713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2A1B7941">
            <w:pPr>
              <w:pStyle w:val="10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173" w:type="dxa"/>
            <w:tcBorders>
              <w:top w:val="double" w:color="000000" w:sz="4" w:space="0"/>
              <w:left w:val="double" w:color="000000" w:sz="4" w:space="0"/>
            </w:tcBorders>
          </w:tcPr>
          <w:p w14:paraId="605532CF">
            <w:pPr>
              <w:pStyle w:val="10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</w:tbl>
    <w:p w14:paraId="4D0628E4">
      <w:pPr>
        <w:pStyle w:val="4"/>
        <w:spacing w:before="21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1E7C8F7A">
      <w:pPr>
        <w:pStyle w:val="7"/>
        <w:spacing w:before="246"/>
        <w:rPr>
          <w:b/>
        </w:rPr>
      </w:pPr>
      <w:r>
        <w:br w:type="column"/>
      </w:r>
    </w:p>
    <w:p w14:paraId="295C7B39">
      <w:pPr>
        <w:pStyle w:val="7"/>
        <w:ind w:left="340" w:right="4513"/>
        <w:jc w:val="center"/>
      </w:pPr>
      <w:r>
        <w:rPr>
          <w:spacing w:val="-2"/>
        </w:rPr>
        <w:t>relation</w:t>
      </w:r>
    </w:p>
    <w:p w14:paraId="54D9A465">
      <w:pPr>
        <w:pStyle w:val="7"/>
        <w:spacing w:before="182" w:line="398" w:lineRule="auto"/>
        <w:ind w:left="340" w:right="4511"/>
        <w:jc w:val="center"/>
      </w:pPr>
      <w:r>
        <w:t>↓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 xml:space="preserve">-ion </w:t>
      </w:r>
      <w:r>
        <w:rPr>
          <w:spacing w:val="-2"/>
        </w:rPr>
        <w:t>relat</w:t>
      </w:r>
    </w:p>
    <w:p w14:paraId="1C3853E9">
      <w:pPr>
        <w:pStyle w:val="4"/>
        <w:spacing w:before="1" w:line="398" w:lineRule="auto"/>
        <w:ind w:left="341" w:right="4511"/>
        <w:jc w:val="center"/>
        <w:rPr>
          <w:b w:val="0"/>
        </w:rPr>
      </w:pPr>
      <w:r>
        <w:t>Final</w:t>
      </w:r>
      <w:r>
        <w:rPr>
          <w:spacing w:val="-15"/>
        </w:rPr>
        <w:t xml:space="preserve"> </w:t>
      </w:r>
      <w:r>
        <w:t>Stem:</w:t>
      </w:r>
      <w:r>
        <w:rPr>
          <w:spacing w:val="-15"/>
        </w:rPr>
        <w:t xml:space="preserve"> </w:t>
      </w:r>
      <w:r>
        <w:t xml:space="preserve">relat Word 3: relate </w:t>
      </w:r>
      <w:r>
        <w:rPr>
          <w:b w:val="0"/>
          <w:spacing w:val="-2"/>
        </w:rPr>
        <w:t>relate</w:t>
      </w:r>
    </w:p>
    <w:p w14:paraId="0474647C">
      <w:pPr>
        <w:pStyle w:val="7"/>
        <w:spacing w:line="398" w:lineRule="auto"/>
        <w:ind w:left="340" w:right="4514"/>
        <w:jc w:val="center"/>
      </w:pPr>
      <w:r>
        <w:t>↓</w:t>
      </w:r>
      <w:r>
        <w:rPr>
          <w:spacing w:val="-14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 xml:space="preserve">-e </w:t>
      </w:r>
      <w:r>
        <w:rPr>
          <w:spacing w:val="-2"/>
        </w:rPr>
        <w:t>relat</w:t>
      </w:r>
    </w:p>
    <w:p w14:paraId="2149DAD7">
      <w:pPr>
        <w:pStyle w:val="7"/>
        <w:spacing w:after="0" w:line="398" w:lineRule="auto"/>
        <w:jc w:val="center"/>
        <w:sectPr>
          <w:pgSz w:w="12240" w:h="15840"/>
          <w:pgMar w:top="360" w:right="720" w:bottom="280" w:left="720" w:header="720" w:footer="720" w:gutter="0"/>
          <w:cols w:equalWidth="0" w:num="2">
            <w:col w:w="4095" w:space="80"/>
            <w:col w:w="6625"/>
          </w:cols>
        </w:sectPr>
      </w:pPr>
    </w:p>
    <w:p w14:paraId="02BEC37D">
      <w:pPr>
        <w:pStyle w:val="7"/>
        <w:spacing w:before="10"/>
        <w:rPr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2866"/>
        <w:gridCol w:w="1172"/>
      </w:tblGrid>
      <w:tr w14:paraId="5E27A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966" w:type="dxa"/>
            <w:tcBorders>
              <w:bottom w:val="double" w:color="000000" w:sz="4" w:space="0"/>
              <w:right w:val="double" w:color="000000" w:sz="4" w:space="0"/>
            </w:tcBorders>
          </w:tcPr>
          <w:p w14:paraId="6525DA3E">
            <w:pPr>
              <w:pStyle w:val="10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866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047F445">
            <w:pPr>
              <w:pStyle w:val="10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Stemming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Steps</w:t>
            </w:r>
          </w:p>
        </w:tc>
        <w:tc>
          <w:tcPr>
            <w:tcW w:w="1172" w:type="dxa"/>
            <w:tcBorders>
              <w:left w:val="double" w:color="000000" w:sz="4" w:space="0"/>
              <w:bottom w:val="double" w:color="000000" w:sz="4" w:space="0"/>
            </w:tcBorders>
          </w:tcPr>
          <w:p w14:paraId="4D3F0932">
            <w:pPr>
              <w:pStyle w:val="10"/>
              <w:spacing w:before="1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Final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Stem</w:t>
            </w:r>
          </w:p>
        </w:tc>
      </w:tr>
      <w:tr w14:paraId="582F2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96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5B624E2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relational</w:t>
            </w:r>
          </w:p>
        </w:tc>
        <w:tc>
          <w:tcPr>
            <w:tcW w:w="286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F82CBCC">
            <w:pPr>
              <w:pStyle w:val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relational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relation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relat</w:t>
            </w:r>
          </w:p>
        </w:tc>
        <w:tc>
          <w:tcPr>
            <w:tcW w:w="117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70D61034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  <w:tr w14:paraId="0B790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96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9CBFAAA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286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9D2750D">
            <w:pPr>
              <w:pStyle w:val="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relation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relat</w:t>
            </w:r>
          </w:p>
        </w:tc>
        <w:tc>
          <w:tcPr>
            <w:tcW w:w="117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327CC549">
            <w:pPr>
              <w:pStyle w:val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  <w:tr w14:paraId="0954D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66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06599F6">
            <w:pPr>
              <w:pStyle w:val="10"/>
              <w:spacing w:before="22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286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D2412CB">
            <w:pPr>
              <w:pStyle w:val="10"/>
              <w:spacing w:before="2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relate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relat</w:t>
            </w:r>
          </w:p>
        </w:tc>
        <w:tc>
          <w:tcPr>
            <w:tcW w:w="117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7EE4BE1D">
            <w:pPr>
              <w:pStyle w:val="10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</w:tbl>
    <w:p w14:paraId="72E35B8C">
      <w:pPr>
        <w:pStyle w:val="4"/>
        <w:spacing w:before="10"/>
      </w:pPr>
      <w:r>
        <w:rPr>
          <w:spacing w:val="-2"/>
        </w:rPr>
        <w:t>Summary</w:t>
      </w:r>
    </w:p>
    <w:p w14:paraId="073EE523">
      <w:pPr>
        <w:pStyle w:val="7"/>
        <w:spacing w:before="9" w:after="1"/>
        <w:rPr>
          <w:b/>
          <w:sz w:val="17"/>
        </w:rPr>
      </w:pPr>
    </w:p>
    <w:tbl>
      <w:tblPr>
        <w:tblStyle w:val="6"/>
        <w:tblW w:w="0" w:type="auto"/>
        <w:tblInd w:w="3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9"/>
        <w:gridCol w:w="2946"/>
      </w:tblGrid>
      <w:tr w14:paraId="2D464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379" w:type="dxa"/>
            <w:tcBorders>
              <w:bottom w:val="double" w:color="000000" w:sz="4" w:space="0"/>
              <w:right w:val="double" w:color="000000" w:sz="4" w:space="0"/>
            </w:tcBorders>
          </w:tcPr>
          <w:p w14:paraId="549C19CE">
            <w:pPr>
              <w:pStyle w:val="10"/>
              <w:spacing w:before="13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Question</w:t>
            </w:r>
          </w:p>
        </w:tc>
        <w:tc>
          <w:tcPr>
            <w:tcW w:w="2946" w:type="dxa"/>
            <w:tcBorders>
              <w:left w:val="double" w:color="000000" w:sz="4" w:space="0"/>
              <w:bottom w:val="double" w:color="000000" w:sz="4" w:space="0"/>
            </w:tcBorders>
          </w:tcPr>
          <w:p w14:paraId="730CF1EF">
            <w:pPr>
              <w:pStyle w:val="10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Common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Base/Stem</w:t>
            </w:r>
          </w:p>
        </w:tc>
      </w:tr>
      <w:tr w14:paraId="07608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3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59D9C7F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connected,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connecting,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29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4105E6D7">
            <w:pPr>
              <w:pStyle w:val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connect</w:t>
            </w:r>
          </w:p>
        </w:tc>
      </w:tr>
      <w:tr w14:paraId="3BFD2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3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3CA75F7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unhappy,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happiness,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happily</w:t>
            </w:r>
          </w:p>
        </w:tc>
        <w:tc>
          <w:tcPr>
            <w:tcW w:w="29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301E8D65">
            <w:pPr>
              <w:pStyle w:val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happy</w:t>
            </w:r>
          </w:p>
        </w:tc>
      </w:tr>
      <w:tr w14:paraId="0710A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3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9C39B10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played,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player,</w:t>
            </w:r>
            <w:r>
              <w:rPr>
                <w:rFonts w:ascii="Times New Roman"/>
                <w:spacing w:val="-2"/>
                <w:sz w:val="24"/>
              </w:rPr>
              <w:t xml:space="preserve"> playing</w:t>
            </w:r>
          </w:p>
        </w:tc>
        <w:tc>
          <w:tcPr>
            <w:tcW w:w="29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7D9CBB21">
            <w:pPr>
              <w:pStyle w:val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play</w:t>
            </w:r>
          </w:p>
        </w:tc>
      </w:tr>
      <w:tr w14:paraId="4687E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37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BF9751F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writes,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writing,</w:t>
            </w:r>
            <w:r>
              <w:rPr>
                <w:rFonts w:ascii="Times New Roman"/>
                <w:spacing w:val="-2"/>
                <w:sz w:val="24"/>
              </w:rPr>
              <w:t xml:space="preserve"> written</w:t>
            </w:r>
          </w:p>
        </w:tc>
        <w:tc>
          <w:tcPr>
            <w:tcW w:w="294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1B1905ED">
            <w:pPr>
              <w:pStyle w:val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write</w:t>
            </w:r>
          </w:p>
        </w:tc>
      </w:tr>
      <w:tr w14:paraId="3FF6F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379" w:type="dxa"/>
            <w:tcBorders>
              <w:top w:val="double" w:color="000000" w:sz="4" w:space="0"/>
              <w:right w:val="double" w:color="000000" w:sz="4" w:space="0"/>
            </w:tcBorders>
          </w:tcPr>
          <w:p w14:paraId="64887BC6">
            <w:pPr>
              <w:pStyle w:val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relational,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relation,</w:t>
            </w:r>
            <w:r>
              <w:rPr>
                <w:rFonts w:ascii="Times New Roman"/>
                <w:spacing w:val="-2"/>
                <w:sz w:val="24"/>
              </w:rPr>
              <w:t xml:space="preserve"> relate</w:t>
            </w:r>
          </w:p>
        </w:tc>
        <w:tc>
          <w:tcPr>
            <w:tcW w:w="2946" w:type="dxa"/>
            <w:tcBorders>
              <w:top w:val="double" w:color="000000" w:sz="4" w:space="0"/>
              <w:left w:val="double" w:color="000000" w:sz="4" w:space="0"/>
            </w:tcBorders>
          </w:tcPr>
          <w:p w14:paraId="34E95330">
            <w:pPr>
              <w:pStyle w:val="10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relat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(Porter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Stemmer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output)</w:t>
            </w:r>
          </w:p>
        </w:tc>
      </w:tr>
    </w:tbl>
    <w:p w14:paraId="5CE989A5"/>
    <w:sectPr>
      <w:type w:val="continuous"/>
      <w:pgSz w:w="12240" w:h="15840"/>
      <w:pgMar w:top="3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60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2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2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2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2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2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27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4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8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6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2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8" w:hanging="2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99E0E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39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5"/>
      <w:ind w:left="4" w:right="5"/>
      <w:jc w:val="center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25"/>
      <w:ind w:left="2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1040</Words>
  <Characters>6349</Characters>
  <TotalTime>1</TotalTime>
  <ScaleCrop>false</ScaleCrop>
  <LinksUpToDate>false</LinksUpToDate>
  <CharactersWithSpaces>7071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2026-08-07T08:49:00Z</dcterms:created>
  <dc:creator>Deepa</dc:creator>
  <cp:lastModifiedBy>MAHENDRA PAPPU</cp:lastModifiedBy>
  <dcterms:modified xsi:type="dcterms:W3CDTF">2026-08-07T08:53:25Z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eyJoZGlkIjoiZDIzOGU2MjZiZDAyZTc5ZGIzZDg5YTE1NTE1OWRhODQiLCJ1c2VySWQiOiI1Njc0OTcyODYzMzQifQ==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0E5D8DA09BC94F4C9849016906F97564_12</vt:lpwstr>
  </property>
</Properties>
</file>